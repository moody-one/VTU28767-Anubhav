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E30FF7B" w14:textId="77777777" w:rsidR="00B831C4" w:rsidRDefault="00000000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000000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000000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53E730FA" w14:textId="77777777" w:rsidR="00B831C4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000000">
      <w:pPr>
        <w:jc w:val="center"/>
      </w:pPr>
      <w:r>
        <w:t>Academic Year: 2025–2026</w:t>
      </w:r>
    </w:p>
    <w:p w14:paraId="0CB1D686" w14:textId="77777777" w:rsidR="00B831C4" w:rsidRDefault="00000000">
      <w:pPr>
        <w:jc w:val="center"/>
      </w:pPr>
      <w:r>
        <w:t>SUMMER SEMESTER - SS2526</w:t>
      </w:r>
    </w:p>
    <w:p w14:paraId="1D7F9BBD" w14:textId="77777777" w:rsidR="00B831C4" w:rsidRDefault="00000000">
      <w:r>
        <w:br/>
        <w:t>Course Code</w:t>
      </w:r>
      <w:r>
        <w:tab/>
        <w:t>: 10211CS207</w:t>
      </w:r>
    </w:p>
    <w:p w14:paraId="438658F5" w14:textId="77777777" w:rsidR="00B831C4" w:rsidRDefault="00000000">
      <w:r>
        <w:t>Course Name</w:t>
      </w:r>
      <w:r>
        <w:tab/>
        <w:t>: Database Management Systems</w:t>
      </w:r>
    </w:p>
    <w:p w14:paraId="140F8ACB" w14:textId="14D2C2B8" w:rsidR="00B831C4" w:rsidRDefault="00000000">
      <w:r>
        <w:t>Slot No</w:t>
      </w:r>
      <w:r>
        <w:tab/>
        <w:t>:  S</w:t>
      </w:r>
      <w:r w:rsidR="007F7BB3">
        <w:t>4</w:t>
      </w:r>
      <w:r>
        <w:t>L</w:t>
      </w:r>
      <w:r w:rsidR="007F7BB3">
        <w:t>5</w:t>
      </w:r>
      <w:r>
        <w:br/>
      </w:r>
    </w:p>
    <w:p w14:paraId="334C54C7" w14:textId="75824F13" w:rsidR="00B831C4" w:rsidRDefault="00000000">
      <w:pPr>
        <w:pStyle w:val="Title"/>
      </w:pPr>
      <w:r>
        <w:t xml:space="preserve">DBMS TASK - </w:t>
      </w:r>
      <w:r w:rsidR="0008342E">
        <w:t>3</w:t>
      </w:r>
      <w:r>
        <w:t xml:space="preserve"> REPORT</w:t>
      </w:r>
    </w:p>
    <w:p w14:paraId="4A8C2E94" w14:textId="77777777" w:rsidR="00E47E0C" w:rsidRPr="00353C20" w:rsidRDefault="00000000" w:rsidP="00E47E0C">
      <w:pPr>
        <w:rPr>
          <w:rFonts w:ascii="Times New Roman" w:hAnsi="Times New Roman" w:cs="Times New Roman"/>
          <w:b/>
          <w:szCs w:val="24"/>
        </w:rPr>
      </w:pPr>
      <w:r>
        <w:rPr>
          <w:sz w:val="28"/>
          <w:szCs w:val="24"/>
        </w:rPr>
        <w:t xml:space="preserve">Title: </w:t>
      </w:r>
      <w:r w:rsidR="00E47E0C" w:rsidRPr="00CD4BD9">
        <w:rPr>
          <w:rFonts w:ascii="Times New Roman" w:hAnsi="Times New Roman" w:cs="Times New Roman"/>
          <w:bCs/>
          <w:szCs w:val="24"/>
        </w:rPr>
        <w:t>Using</w:t>
      </w:r>
      <w:r w:rsidR="00E47E0C" w:rsidRPr="00CD4BD9">
        <w:rPr>
          <w:rFonts w:ascii="Times New Roman" w:hAnsi="Times New Roman" w:cs="Times New Roman"/>
          <w:bCs/>
          <w:spacing w:val="-2"/>
          <w:szCs w:val="24"/>
        </w:rPr>
        <w:t xml:space="preserve"> </w:t>
      </w:r>
      <w:r w:rsidR="00E47E0C" w:rsidRPr="00CD4BD9">
        <w:rPr>
          <w:rFonts w:ascii="Times New Roman" w:hAnsi="Times New Roman" w:cs="Times New Roman"/>
          <w:bCs/>
          <w:szCs w:val="24"/>
        </w:rPr>
        <w:t>Clauses,</w:t>
      </w:r>
      <w:r w:rsidR="00E47E0C" w:rsidRPr="00CD4BD9">
        <w:rPr>
          <w:rFonts w:ascii="Times New Roman" w:hAnsi="Times New Roman" w:cs="Times New Roman"/>
          <w:bCs/>
          <w:spacing w:val="-2"/>
          <w:szCs w:val="24"/>
        </w:rPr>
        <w:t xml:space="preserve"> </w:t>
      </w:r>
      <w:r w:rsidR="00E47E0C" w:rsidRPr="00CD4BD9">
        <w:rPr>
          <w:rFonts w:ascii="Times New Roman" w:hAnsi="Times New Roman" w:cs="Times New Roman"/>
          <w:bCs/>
          <w:szCs w:val="24"/>
        </w:rPr>
        <w:t>Operators</w:t>
      </w:r>
      <w:r w:rsidR="00E47E0C" w:rsidRPr="00CD4BD9">
        <w:rPr>
          <w:rFonts w:ascii="Times New Roman" w:hAnsi="Times New Roman" w:cs="Times New Roman"/>
          <w:bCs/>
          <w:spacing w:val="-1"/>
          <w:szCs w:val="24"/>
        </w:rPr>
        <w:t xml:space="preserve"> </w:t>
      </w:r>
      <w:r w:rsidR="00E47E0C" w:rsidRPr="00CD4BD9">
        <w:rPr>
          <w:rFonts w:ascii="Times New Roman" w:hAnsi="Times New Roman" w:cs="Times New Roman"/>
          <w:bCs/>
          <w:szCs w:val="24"/>
        </w:rPr>
        <w:t>and Functions</w:t>
      </w:r>
      <w:r w:rsidR="00E47E0C" w:rsidRPr="00CD4BD9">
        <w:rPr>
          <w:rFonts w:ascii="Times New Roman" w:hAnsi="Times New Roman" w:cs="Times New Roman"/>
          <w:bCs/>
          <w:spacing w:val="-6"/>
          <w:szCs w:val="24"/>
        </w:rPr>
        <w:t xml:space="preserve"> </w:t>
      </w:r>
      <w:r w:rsidR="00E47E0C" w:rsidRPr="00CD4BD9">
        <w:rPr>
          <w:rFonts w:ascii="Times New Roman" w:hAnsi="Times New Roman" w:cs="Times New Roman"/>
          <w:bCs/>
          <w:szCs w:val="24"/>
        </w:rPr>
        <w:t>in</w:t>
      </w:r>
      <w:r w:rsidR="00E47E0C" w:rsidRPr="00CD4BD9">
        <w:rPr>
          <w:rFonts w:ascii="Times New Roman" w:hAnsi="Times New Roman" w:cs="Times New Roman"/>
          <w:bCs/>
          <w:spacing w:val="-1"/>
          <w:szCs w:val="24"/>
        </w:rPr>
        <w:t xml:space="preserve"> </w:t>
      </w:r>
      <w:r w:rsidR="00E47E0C" w:rsidRPr="00CD4BD9">
        <w:rPr>
          <w:rFonts w:ascii="Times New Roman" w:hAnsi="Times New Roman" w:cs="Times New Roman"/>
          <w:bCs/>
          <w:szCs w:val="24"/>
        </w:rPr>
        <w:t>queries</w:t>
      </w:r>
    </w:p>
    <w:p w14:paraId="125D37A1" w14:textId="7EE3ADDE" w:rsidR="00B831C4" w:rsidRDefault="00B831C4"/>
    <w:p w14:paraId="1D2BCD18" w14:textId="77777777" w:rsidR="00B831C4" w:rsidRDefault="00000000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14294A" w14:paraId="2DE3EF44" w14:textId="77777777">
        <w:tc>
          <w:tcPr>
            <w:tcW w:w="1353" w:type="dxa"/>
            <w:vAlign w:val="bottom"/>
          </w:tcPr>
          <w:p w14:paraId="5BCD6B29" w14:textId="2162840A" w:rsidR="0014294A" w:rsidRPr="00BB70CC" w:rsidRDefault="0014294A" w:rsidP="0014294A">
            <w:pPr>
              <w:spacing w:after="0" w:line="240" w:lineRule="auto"/>
              <w:rPr>
                <w:highlight w:val="yellow"/>
              </w:rPr>
            </w:pPr>
            <w:r>
              <w:t>VTU28767</w:t>
            </w:r>
          </w:p>
        </w:tc>
        <w:tc>
          <w:tcPr>
            <w:tcW w:w="2468" w:type="dxa"/>
            <w:vAlign w:val="bottom"/>
          </w:tcPr>
          <w:p w14:paraId="7294EA52" w14:textId="7A22FD1F" w:rsidR="0014294A" w:rsidRPr="00BB70CC" w:rsidRDefault="0014294A" w:rsidP="0014294A">
            <w:pPr>
              <w:spacing w:after="0" w:line="240" w:lineRule="auto"/>
              <w:rPr>
                <w:highlight w:val="yellow"/>
              </w:rPr>
            </w:pPr>
            <w:r>
              <w:t>24UECS0016</w:t>
            </w:r>
          </w:p>
        </w:tc>
        <w:tc>
          <w:tcPr>
            <w:tcW w:w="4809" w:type="dxa"/>
            <w:vAlign w:val="bottom"/>
          </w:tcPr>
          <w:p w14:paraId="55EE313E" w14:textId="0DD6CB14" w:rsidR="0014294A" w:rsidRPr="00BB70CC" w:rsidRDefault="0014294A" w:rsidP="0014294A">
            <w:pPr>
              <w:spacing w:after="0" w:line="240" w:lineRule="auto"/>
              <w:rPr>
                <w:highlight w:val="yellow"/>
              </w:rPr>
            </w:pPr>
            <w:r>
              <w:t>ANUBHAV</w:t>
            </w:r>
          </w:p>
        </w:tc>
      </w:tr>
    </w:tbl>
    <w:p w14:paraId="1C5ED215" w14:textId="77777777" w:rsidR="00B831C4" w:rsidRDefault="00000000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64B4B48E" w14:textId="77777777" w:rsidR="0008342E" w:rsidRPr="00353C20" w:rsidRDefault="0008342E" w:rsidP="0008342E">
      <w:pPr>
        <w:jc w:val="center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Using</w:t>
      </w:r>
      <w:r w:rsidRPr="00353C20">
        <w:rPr>
          <w:rFonts w:ascii="Times New Roman" w:hAnsi="Times New Roman" w:cs="Times New Roman"/>
          <w:b/>
          <w:spacing w:val="-2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Clauses,</w:t>
      </w:r>
      <w:r w:rsidRPr="00353C20">
        <w:rPr>
          <w:rFonts w:ascii="Times New Roman" w:hAnsi="Times New Roman" w:cs="Times New Roman"/>
          <w:b/>
          <w:spacing w:val="-2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Operators</w:t>
      </w:r>
      <w:r w:rsidRPr="00353C20">
        <w:rPr>
          <w:rFonts w:ascii="Times New Roman" w:hAnsi="Times New Roman" w:cs="Times New Roman"/>
          <w:b/>
          <w:spacing w:val="-1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and Functions</w:t>
      </w:r>
      <w:r w:rsidRPr="00353C20">
        <w:rPr>
          <w:rFonts w:ascii="Times New Roman" w:hAnsi="Times New Roman" w:cs="Times New Roman"/>
          <w:b/>
          <w:spacing w:val="-6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in</w:t>
      </w:r>
      <w:r w:rsidRPr="00353C20">
        <w:rPr>
          <w:rFonts w:ascii="Times New Roman" w:hAnsi="Times New Roman" w:cs="Times New Roman"/>
          <w:b/>
          <w:spacing w:val="-1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queries</w:t>
      </w:r>
    </w:p>
    <w:p w14:paraId="037FA4C0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Aim:</w:t>
      </w:r>
    </w:p>
    <w:p w14:paraId="52E00236" w14:textId="77777777" w:rsidR="0008342E" w:rsidRPr="00353C20" w:rsidRDefault="0008342E" w:rsidP="0008342E">
      <w:pPr>
        <w:pStyle w:val="BodyText"/>
        <w:ind w:left="530" w:right="119"/>
        <w:jc w:val="both"/>
      </w:pPr>
      <w:r w:rsidRPr="00353C20">
        <w:t>To perform the query processing on databases for different retrieval results of queries using DML,</w:t>
      </w:r>
      <w:r w:rsidRPr="00353C20">
        <w:rPr>
          <w:spacing w:val="-57"/>
        </w:rPr>
        <w:t xml:space="preserve"> </w:t>
      </w:r>
      <w:r w:rsidRPr="00353C20">
        <w:t>DRL</w:t>
      </w:r>
      <w:r w:rsidRPr="00353C20">
        <w:rPr>
          <w:spacing w:val="-3"/>
        </w:rPr>
        <w:t xml:space="preserve"> </w:t>
      </w:r>
      <w:r w:rsidRPr="00353C20">
        <w:t>operations using</w:t>
      </w:r>
      <w:r w:rsidRPr="00353C20">
        <w:rPr>
          <w:spacing w:val="-1"/>
        </w:rPr>
        <w:t xml:space="preserve"> </w:t>
      </w:r>
      <w:r w:rsidRPr="00353C20">
        <w:t>aggregate,</w:t>
      </w:r>
      <w:r w:rsidRPr="00353C20">
        <w:rPr>
          <w:spacing w:val="-1"/>
        </w:rPr>
        <w:t xml:space="preserve"> </w:t>
      </w:r>
      <w:r w:rsidRPr="00353C20">
        <w:t>date,</w:t>
      </w:r>
      <w:r w:rsidRPr="00353C20">
        <w:rPr>
          <w:spacing w:val="-1"/>
        </w:rPr>
        <w:t xml:space="preserve"> </w:t>
      </w:r>
      <w:r w:rsidRPr="00353C20">
        <w:t>string,</w:t>
      </w:r>
      <w:r w:rsidRPr="00353C20">
        <w:rPr>
          <w:spacing w:val="-1"/>
        </w:rPr>
        <w:t xml:space="preserve"> </w:t>
      </w:r>
      <w:r w:rsidRPr="00353C20">
        <w:t>indent</w:t>
      </w:r>
      <w:r w:rsidRPr="00353C20">
        <w:rPr>
          <w:spacing w:val="2"/>
        </w:rPr>
        <w:t xml:space="preserve"> </w:t>
      </w:r>
      <w:r w:rsidRPr="00353C20">
        <w:t>functions,</w:t>
      </w:r>
      <w:r w:rsidRPr="00353C20">
        <w:rPr>
          <w:spacing w:val="-1"/>
        </w:rPr>
        <w:t xml:space="preserve"> </w:t>
      </w:r>
      <w:r w:rsidRPr="00353C20">
        <w:t>set</w:t>
      </w:r>
      <w:r w:rsidRPr="00353C20">
        <w:rPr>
          <w:spacing w:val="-3"/>
        </w:rPr>
        <w:t xml:space="preserve"> </w:t>
      </w:r>
      <w:r w:rsidRPr="00353C20">
        <w:t>clauses</w:t>
      </w:r>
      <w:r w:rsidRPr="00353C20">
        <w:rPr>
          <w:spacing w:val="1"/>
        </w:rPr>
        <w:t xml:space="preserve"> </w:t>
      </w:r>
      <w:r w:rsidRPr="00353C20">
        <w:t>and</w:t>
      </w:r>
      <w:r w:rsidRPr="00353C20">
        <w:rPr>
          <w:spacing w:val="-1"/>
        </w:rPr>
        <w:t xml:space="preserve"> </w:t>
      </w:r>
      <w:r w:rsidRPr="00353C20">
        <w:t>operators.</w:t>
      </w:r>
    </w:p>
    <w:p w14:paraId="76C1AEC0" w14:textId="77777777" w:rsidR="0008342E" w:rsidRPr="00353C20" w:rsidRDefault="0008342E" w:rsidP="0008342E">
      <w:pPr>
        <w:pStyle w:val="ListParagraph"/>
        <w:widowControl w:val="0"/>
        <w:numPr>
          <w:ilvl w:val="0"/>
          <w:numId w:val="11"/>
        </w:numPr>
        <w:tabs>
          <w:tab w:val="left" w:pos="712"/>
        </w:tabs>
        <w:autoSpaceDE w:val="0"/>
        <w:autoSpaceDN w:val="0"/>
        <w:spacing w:after="0" w:line="274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retrieve the location of a particular match conducted by its MatchID</w:t>
      </w:r>
    </w:p>
    <w:p w14:paraId="7F59F37B" w14:textId="77777777" w:rsidR="0008342E" w:rsidRPr="00353C20" w:rsidRDefault="0008342E" w:rsidP="0008342E">
      <w:pPr>
        <w:pStyle w:val="BodyText"/>
        <w:widowControl w:val="0"/>
        <w:numPr>
          <w:ilvl w:val="0"/>
          <w:numId w:val="11"/>
        </w:numPr>
        <w:autoSpaceDE w:val="0"/>
        <w:autoSpaceDN w:val="0"/>
        <w:spacing w:after="0" w:line="276" w:lineRule="exact"/>
      </w:pPr>
      <w:r w:rsidRPr="00353C20">
        <w:t>To retrieve</w:t>
      </w:r>
      <w:r w:rsidRPr="00353C20">
        <w:rPr>
          <w:spacing w:val="-2"/>
        </w:rPr>
        <w:t xml:space="preserve"> </w:t>
      </w:r>
      <w:r w:rsidRPr="00353C20">
        <w:t>the</w:t>
      </w:r>
      <w:r w:rsidRPr="00353C20">
        <w:rPr>
          <w:spacing w:val="-3"/>
        </w:rPr>
        <w:t xml:space="preserve"> </w:t>
      </w:r>
      <w:r w:rsidRPr="00353C20">
        <w:t>Players</w:t>
      </w:r>
      <w:r w:rsidRPr="00353C20">
        <w:rPr>
          <w:spacing w:val="-1"/>
        </w:rPr>
        <w:t xml:space="preserve"> </w:t>
      </w:r>
      <w:r w:rsidRPr="00353C20">
        <w:t>detail</w:t>
      </w:r>
      <w:r w:rsidRPr="00353C20">
        <w:rPr>
          <w:spacing w:val="-1"/>
        </w:rPr>
        <w:t xml:space="preserve"> </w:t>
      </w:r>
      <w:r w:rsidRPr="00353C20">
        <w:t>whose name start with ‘A’.</w:t>
      </w:r>
    </w:p>
    <w:p w14:paraId="38DEC014" w14:textId="77777777" w:rsidR="0008342E" w:rsidRPr="00353C20" w:rsidRDefault="0008342E" w:rsidP="0008342E">
      <w:pPr>
        <w:pStyle w:val="BodyText"/>
        <w:widowControl w:val="0"/>
        <w:numPr>
          <w:ilvl w:val="0"/>
          <w:numId w:val="11"/>
        </w:numPr>
        <w:autoSpaceDE w:val="0"/>
        <w:autoSpaceDN w:val="0"/>
        <w:spacing w:before="4" w:after="0" w:line="275" w:lineRule="exact"/>
      </w:pPr>
      <w:r w:rsidRPr="00353C20">
        <w:t>Add</w:t>
      </w:r>
      <w:r w:rsidRPr="00353C20">
        <w:rPr>
          <w:spacing w:val="-1"/>
        </w:rPr>
        <w:t xml:space="preserve"> </w:t>
      </w:r>
      <w:r w:rsidRPr="00353C20">
        <w:t>a</w:t>
      </w:r>
      <w:r w:rsidRPr="00353C20">
        <w:rPr>
          <w:spacing w:val="-3"/>
        </w:rPr>
        <w:t xml:space="preserve"> </w:t>
      </w:r>
      <w:r w:rsidRPr="00353C20">
        <w:t>column Batting and Bowling</w:t>
      </w:r>
      <w:r w:rsidRPr="00353C20">
        <w:rPr>
          <w:spacing w:val="-1"/>
        </w:rPr>
        <w:t xml:space="preserve"> </w:t>
      </w:r>
      <w:r w:rsidRPr="00353C20">
        <w:t>in</w:t>
      </w:r>
      <w:r w:rsidRPr="00353C20">
        <w:rPr>
          <w:spacing w:val="-1"/>
        </w:rPr>
        <w:t xml:space="preserve"> </w:t>
      </w:r>
      <w:r w:rsidRPr="00353C20">
        <w:t>Player</w:t>
      </w:r>
      <w:r w:rsidRPr="00353C20">
        <w:rPr>
          <w:spacing w:val="3"/>
        </w:rPr>
        <w:t xml:space="preserve"> </w:t>
      </w:r>
      <w:r w:rsidRPr="00353C20">
        <w:t>table.</w:t>
      </w:r>
    </w:p>
    <w:p w14:paraId="547B859F" w14:textId="77777777" w:rsidR="0008342E" w:rsidRPr="00353C20" w:rsidRDefault="0008342E" w:rsidP="0008342E">
      <w:pPr>
        <w:pStyle w:val="BodyText"/>
        <w:widowControl w:val="0"/>
        <w:numPr>
          <w:ilvl w:val="0"/>
          <w:numId w:val="11"/>
        </w:numPr>
        <w:autoSpaceDE w:val="0"/>
        <w:autoSpaceDN w:val="0"/>
        <w:spacing w:after="0" w:line="275" w:lineRule="exact"/>
      </w:pPr>
      <w:r w:rsidRPr="00353C20">
        <w:t>To count</w:t>
      </w:r>
      <w:r w:rsidRPr="00353C20">
        <w:rPr>
          <w:spacing w:val="-4"/>
        </w:rPr>
        <w:t xml:space="preserve"> </w:t>
      </w:r>
      <w:r w:rsidRPr="00353C20">
        <w:t>the</w:t>
      </w:r>
      <w:r w:rsidRPr="00353C20">
        <w:rPr>
          <w:spacing w:val="-3"/>
        </w:rPr>
        <w:t xml:space="preserve"> </w:t>
      </w:r>
      <w:r w:rsidRPr="00353C20">
        <w:t>number</w:t>
      </w:r>
      <w:r w:rsidRPr="00353C20">
        <w:rPr>
          <w:spacing w:val="-1"/>
        </w:rPr>
        <w:t xml:space="preserve"> </w:t>
      </w:r>
      <w:r w:rsidRPr="00353C20">
        <w:t>of</w:t>
      </w:r>
      <w:r w:rsidRPr="00353C20">
        <w:rPr>
          <w:spacing w:val="-2"/>
        </w:rPr>
        <w:t xml:space="preserve"> right-hand batsman in a team.</w:t>
      </w:r>
    </w:p>
    <w:p w14:paraId="21C2141B" w14:textId="77777777" w:rsidR="0008342E" w:rsidRPr="00353C20" w:rsidRDefault="0008342E" w:rsidP="0008342E">
      <w:pPr>
        <w:pStyle w:val="ListParagraph"/>
        <w:widowControl w:val="0"/>
        <w:numPr>
          <w:ilvl w:val="0"/>
          <w:numId w:val="11"/>
        </w:numPr>
        <w:tabs>
          <w:tab w:val="left" w:pos="876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display the CricketBoard details for the BoardIDs 'BID01', 'BID03', and 'BID06'.</w:t>
      </w:r>
    </w:p>
    <w:p w14:paraId="2D8A2681" w14:textId="77777777" w:rsidR="0008342E" w:rsidRPr="00353C20" w:rsidRDefault="0008342E" w:rsidP="0008342E">
      <w:pPr>
        <w:pStyle w:val="ListParagraph"/>
        <w:widowControl w:val="0"/>
        <w:numPr>
          <w:ilvl w:val="0"/>
          <w:numId w:val="11"/>
        </w:numPr>
        <w:tabs>
          <w:tab w:val="left" w:pos="851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select the names and IDs of players who are left-hand bowlers.</w:t>
      </w:r>
    </w:p>
    <w:p w14:paraId="27F3DC69" w14:textId="77777777" w:rsidR="0008342E" w:rsidRPr="00353C20" w:rsidRDefault="0008342E" w:rsidP="0008342E">
      <w:pPr>
        <w:pStyle w:val="ListParagraph"/>
        <w:widowControl w:val="0"/>
        <w:numPr>
          <w:ilvl w:val="0"/>
          <w:numId w:val="11"/>
        </w:numPr>
        <w:tabs>
          <w:tab w:val="left" w:pos="891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find the UmpireID of umpires who have not umpired any match</w:t>
      </w:r>
      <w:r w:rsidRPr="00353C20">
        <w:rPr>
          <w:rFonts w:ascii="Times New Roman" w:hAnsi="Times New Roman" w:cs="Times New Roman"/>
          <w:spacing w:val="-2"/>
          <w:szCs w:val="24"/>
        </w:rPr>
        <w:t>.</w:t>
      </w:r>
    </w:p>
    <w:p w14:paraId="515B6ECD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3BB69354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CricketBoard:</w:t>
      </w:r>
    </w:p>
    <w:tbl>
      <w:tblPr>
        <w:tblW w:w="805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3262"/>
        <w:gridCol w:w="1624"/>
        <w:gridCol w:w="1701"/>
      </w:tblGrid>
      <w:tr w:rsidR="0008342E" w:rsidRPr="00353C20" w14:paraId="3A8B5251" w14:textId="77777777" w:rsidTr="00C73321">
        <w:trPr>
          <w:trHeight w:val="8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63EC3B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E7719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FE72F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Address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8D734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Contact_No</w:t>
            </w:r>
          </w:p>
        </w:tc>
      </w:tr>
      <w:tr w:rsidR="0008342E" w:rsidRPr="00353C20" w14:paraId="3FE13F8D" w14:textId="77777777" w:rsidTr="00C73321">
        <w:trPr>
          <w:trHeight w:val="8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DE1AEC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FA57A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01F30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Chennai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4CDA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9988776699</w:t>
            </w:r>
          </w:p>
        </w:tc>
      </w:tr>
      <w:tr w:rsidR="0008342E" w:rsidRPr="00353C20" w14:paraId="5CD9B14A" w14:textId="77777777" w:rsidTr="00C73321">
        <w:trPr>
          <w:trHeight w:val="8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F4FE88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994B6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Tiruvallur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EDA02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Chennai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24EE6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9977886699</w:t>
            </w:r>
          </w:p>
        </w:tc>
      </w:tr>
      <w:tr w:rsidR="0008342E" w:rsidRPr="00353C20" w14:paraId="41EFD533" w14:textId="77777777" w:rsidTr="00C73321">
        <w:trPr>
          <w:trHeight w:val="868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6734A9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021DA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Viluppuram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37BD5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Viluppuram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66DB1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9966886699</w:t>
            </w:r>
          </w:p>
        </w:tc>
      </w:tr>
      <w:tr w:rsidR="0008342E" w:rsidRPr="00353C20" w14:paraId="1B69B1DB" w14:textId="77777777" w:rsidTr="00C73321">
        <w:trPr>
          <w:trHeight w:val="8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8D2E92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4879E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Trichy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78835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Trichy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54130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9955886699</w:t>
            </w:r>
          </w:p>
        </w:tc>
      </w:tr>
      <w:tr w:rsidR="0008342E" w:rsidRPr="00353C20" w14:paraId="011F1AD7" w14:textId="77777777" w:rsidTr="00C73321">
        <w:trPr>
          <w:trHeight w:val="8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0D8E3A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A1F68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Madurai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7C4F3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Madurai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F8FD6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9944886699</w:t>
            </w:r>
          </w:p>
        </w:tc>
      </w:tr>
      <w:tr w:rsidR="0008342E" w:rsidRPr="00353C20" w14:paraId="75374020" w14:textId="77777777" w:rsidTr="00C73321">
        <w:trPr>
          <w:trHeight w:val="8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1554E3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lastRenderedPageBreak/>
              <w:t>BID06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A6A95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Tuticorin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BA47C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Tuticorin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607A0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9933886699</w:t>
            </w:r>
          </w:p>
        </w:tc>
      </w:tr>
      <w:tr w:rsidR="0008342E" w:rsidRPr="00353C20" w14:paraId="6B42B6CE" w14:textId="77777777" w:rsidTr="00C73321">
        <w:trPr>
          <w:trHeight w:val="8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3A4120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552B1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Selam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636EF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Selam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A5EB5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9922886699</w:t>
            </w:r>
          </w:p>
        </w:tc>
      </w:tr>
      <w:tr w:rsidR="0008342E" w:rsidRPr="00353C20" w14:paraId="13E9CC58" w14:textId="77777777" w:rsidTr="00C73321">
        <w:trPr>
          <w:trHeight w:val="8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96BF83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1F42A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Tiruppur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4D02A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Tiruppur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6C399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9911886699</w:t>
            </w:r>
          </w:p>
        </w:tc>
      </w:tr>
    </w:tbl>
    <w:p w14:paraId="0B50FCD3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3CFFEE9D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Team:</w:t>
      </w:r>
    </w:p>
    <w:tbl>
      <w:tblPr>
        <w:tblW w:w="944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224"/>
        <w:gridCol w:w="1970"/>
        <w:gridCol w:w="2355"/>
        <w:gridCol w:w="2497"/>
      </w:tblGrid>
      <w:tr w:rsidR="0008342E" w:rsidRPr="00353C20" w14:paraId="7E44AB98" w14:textId="77777777" w:rsidTr="00C73321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171CD3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DA51B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7E46D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7103D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AC54F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Captain</w:t>
            </w:r>
          </w:p>
        </w:tc>
      </w:tr>
      <w:tr w:rsidR="0008342E" w:rsidRPr="00353C20" w14:paraId="29F876D9" w14:textId="77777777" w:rsidTr="00C73321">
        <w:trPr>
          <w:trHeight w:val="75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B77EFF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3C9EA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9E7B8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F5B93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G.D.RAMESH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D0592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SAMPATH KUMAR</w:t>
            </w:r>
          </w:p>
        </w:tc>
      </w:tr>
      <w:tr w:rsidR="0008342E" w:rsidRPr="00353C20" w14:paraId="4EEC2E44" w14:textId="77777777" w:rsidTr="00C73321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BF4223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D1B1C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9F288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E2336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T.KARTHIK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DA11D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Y.JOHN</w:t>
            </w:r>
          </w:p>
        </w:tc>
      </w:tr>
      <w:tr w:rsidR="0008342E" w:rsidRPr="00353C20" w14:paraId="30903B37" w14:textId="77777777" w:rsidTr="00C73321">
        <w:trPr>
          <w:trHeight w:val="73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5B7BE8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14C9A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892DF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B520D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B9B63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CINIL JOHN</w:t>
            </w:r>
          </w:p>
        </w:tc>
      </w:tr>
      <w:tr w:rsidR="0008342E" w:rsidRPr="00353C20" w14:paraId="0192F507" w14:textId="77777777" w:rsidTr="00C73321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83C81A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46A0E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96E74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344FB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E2D1A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BEN GEORGE</w:t>
            </w:r>
          </w:p>
        </w:tc>
      </w:tr>
      <w:tr w:rsidR="0008342E" w:rsidRPr="00353C20" w14:paraId="244D4957" w14:textId="77777777" w:rsidTr="00C73321">
        <w:trPr>
          <w:trHeight w:val="75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DCEC7E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D8229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BID04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B3E44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49677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120B6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K.MUTHU</w:t>
            </w:r>
          </w:p>
        </w:tc>
      </w:tr>
      <w:tr w:rsidR="0008342E" w:rsidRPr="00353C20" w14:paraId="6766C85F" w14:textId="77777777" w:rsidTr="00C73321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40341E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05318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4B1C9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944D9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72064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MANIMARAN</w:t>
            </w:r>
          </w:p>
        </w:tc>
      </w:tr>
      <w:tr w:rsidR="0008342E" w:rsidRPr="00353C20" w14:paraId="0AB7D69A" w14:textId="77777777" w:rsidTr="00C73321">
        <w:trPr>
          <w:trHeight w:val="75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D21DFC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lastRenderedPageBreak/>
              <w:t>MCB01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925AB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ADEEC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ADFDC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EE22B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R.SUNILKUMAR</w:t>
            </w:r>
          </w:p>
        </w:tc>
      </w:tr>
      <w:tr w:rsidR="0008342E" w:rsidRPr="00353C20" w14:paraId="2B2D8FF0" w14:textId="77777777" w:rsidTr="00C73321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9B083E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C1D47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01C4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E9F2A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0EDC7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BARATHI</w:t>
            </w:r>
          </w:p>
        </w:tc>
      </w:tr>
      <w:tr w:rsidR="0008342E" w:rsidRPr="00353C20" w14:paraId="3E6BC5C5" w14:textId="77777777" w:rsidTr="00C73321">
        <w:trPr>
          <w:trHeight w:val="75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DF7AC9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A45AB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38299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A0784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SOMU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32D6E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SRI HARI</w:t>
            </w:r>
          </w:p>
        </w:tc>
      </w:tr>
      <w:tr w:rsidR="0008342E" w:rsidRPr="00353C20" w14:paraId="779070ED" w14:textId="77777777" w:rsidTr="00C73321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78EEC9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16FE0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1CFE1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4D334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B583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MATHAN</w:t>
            </w:r>
          </w:p>
        </w:tc>
      </w:tr>
    </w:tbl>
    <w:p w14:paraId="7B492469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4006DB23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Player:</w:t>
      </w:r>
    </w:p>
    <w:tbl>
      <w:tblPr>
        <w:tblW w:w="11430" w:type="dxa"/>
        <w:tblInd w:w="-126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1170"/>
        <w:gridCol w:w="1080"/>
        <w:gridCol w:w="1080"/>
        <w:gridCol w:w="720"/>
        <w:gridCol w:w="908"/>
        <w:gridCol w:w="1080"/>
        <w:gridCol w:w="1260"/>
        <w:gridCol w:w="1440"/>
        <w:gridCol w:w="1080"/>
        <w:gridCol w:w="720"/>
      </w:tblGrid>
      <w:tr w:rsidR="0008342E" w:rsidRPr="00353C20" w14:paraId="48939025" w14:textId="77777777" w:rsidTr="00C73321">
        <w:trPr>
          <w:trHeight w:val="922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211A57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PlayerID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0547E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A35C6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FName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1DABB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LName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50AD4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Age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150A2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DateofBirth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33A0A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PlayingRole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A73E1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email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06229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contact_no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69EF1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Batting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0554D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Bowling</w:t>
            </w:r>
          </w:p>
        </w:tc>
      </w:tr>
      <w:tr w:rsidR="0008342E" w:rsidRPr="00353C20" w14:paraId="51AA59DA" w14:textId="77777777" w:rsidTr="00C73321">
        <w:trPr>
          <w:trHeight w:val="1211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00DBA7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B6B3E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2094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Raj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FBA40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CF52F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27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ADB13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29-JUN-1996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7406E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3AE00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rajn@gmail.com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B076D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9191910101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CB958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3364A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left-hand</w:t>
            </w:r>
          </w:p>
        </w:tc>
      </w:tr>
      <w:tr w:rsidR="0008342E" w:rsidRPr="00353C20" w14:paraId="1CB2AEE8" w14:textId="77777777" w:rsidTr="00C73321">
        <w:trPr>
          <w:trHeight w:val="1182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F45D69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33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4622E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B55BF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Balaji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961C7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CE3C3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23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E9256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02-JAN-1999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4BEFC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3B651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balajid@gmail.com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A1E02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9191910031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1FEB0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87C58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4F7D7F19" w14:textId="77777777" w:rsidTr="00C73321">
        <w:trPr>
          <w:trHeight w:val="1211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DECB75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02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42AC9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CCB02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E4263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Krishna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9A4A5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22E75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23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10BDB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02-JAN-1999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4A93D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162C5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krishnar@gmail.com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B0F1C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9191930103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37709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E8792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</w:tr>
      <w:tr w:rsidR="0008342E" w:rsidRPr="00353C20" w14:paraId="59C23F49" w14:textId="77777777" w:rsidTr="00C73321">
        <w:trPr>
          <w:trHeight w:val="1182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C81D48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lastRenderedPageBreak/>
              <w:t>18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C1F3F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CCB02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BA015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Kishore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D109B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6E9F6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E5F7E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02-SEP-1998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6334D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ALL ROUNDER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EE649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kishorek@gmail.com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95917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9291930105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FADE0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left-hand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23500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left-hand</w:t>
            </w:r>
          </w:p>
        </w:tc>
      </w:tr>
      <w:tr w:rsidR="0008342E" w:rsidRPr="00353C20" w14:paraId="453F73DB" w14:textId="77777777" w:rsidTr="00C73321">
        <w:trPr>
          <w:trHeight w:val="1182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C02C17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19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C3D16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4670C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Karthick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6274B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2551B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BC0E1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14-SEP-1998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75DFC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16912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karthickk@gmail.com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CBB0C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9292930107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48B44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39E62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5E91C375" w14:textId="77777777" w:rsidTr="00C73321">
        <w:trPr>
          <w:trHeight w:val="1211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E4C84E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62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9384C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59D7F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Amar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BE89A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J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B48A1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22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23535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21-SEP-1998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407A5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A2E1C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Amarj@gmail.com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BC7EA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9292930508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5309E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AFE93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373D43A2" w14:textId="77777777" w:rsidTr="00C73321">
        <w:trPr>
          <w:trHeight w:val="1211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904445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102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BF43A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9258E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Akash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69282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3532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ECF69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26-SEP-1999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BCE27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47A58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Amarj@gmail.com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A5E06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9292930510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9F416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9E33F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1904F6CA" w14:textId="77777777" w:rsidTr="00C73321">
        <w:trPr>
          <w:trHeight w:val="1182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45865B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12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42B20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B3EE1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Premkumar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C1A96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8C54A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98065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13-OCT-1999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37637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EF806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Premkumars@gmail.com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1CF34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9592930517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AD2C0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7DF3F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</w:tr>
      <w:tr w:rsidR="0008342E" w:rsidRPr="00353C20" w14:paraId="4BDCC6A9" w14:textId="77777777" w:rsidTr="00C73321">
        <w:trPr>
          <w:trHeight w:val="1211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7C75B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01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BD525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VCB02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0B96B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Prem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A1A12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B12C4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23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FBFC4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13-APR-1997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0A05E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90A3F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Premkumars@gmail.com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F0088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9592950517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8451A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3C498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left-hand</w:t>
            </w:r>
          </w:p>
        </w:tc>
      </w:tr>
      <w:tr w:rsidR="0008342E" w:rsidRPr="00353C20" w14:paraId="1D772219" w14:textId="77777777" w:rsidTr="00C73321">
        <w:trPr>
          <w:trHeight w:val="1211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FBE115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AC2F8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VCB02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A8A19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Kali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4B08C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J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9B75C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015C4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11-APR-2002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3F0B7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A7494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Kalij@gmail.com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B3882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9592950630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7B2C1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56513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133BD345" w14:textId="77777777" w:rsidTr="00C73321">
        <w:trPr>
          <w:trHeight w:val="1182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E63CE8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lastRenderedPageBreak/>
              <w:t>61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F6184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VCB01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0D7D4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Kamalesh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8D17A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D1B80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22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8E24F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21-JUN-2001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2CB63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57A62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Kamalesha@gmail.com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8D691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9592958730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05E2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DCF8A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3D8C4075" w14:textId="77777777" w:rsidTr="00C73321">
        <w:trPr>
          <w:trHeight w:val="1211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924C52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66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AD114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VCB01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7CF15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Ganesh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44607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3498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D8E02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21-JUN-1998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1CF74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479CA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Ganeshv@gmail.com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51E3E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9592958790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9FD22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4F055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010D7C36" w14:textId="77777777" w:rsidTr="00C73321">
        <w:trPr>
          <w:trHeight w:val="1211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891934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303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CC15A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66D7F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Arun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772E9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42275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ED584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21-OCT-1998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6083D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AFC0F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Ganeshv@gmail.com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8A1A4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9592958450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1F9E4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085E1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5951878A" w14:textId="77777777" w:rsidTr="00C73321">
        <w:trPr>
          <w:trHeight w:val="1182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D62C26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313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C9291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3A086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Srinivasan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62633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84129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CAD34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21-OCT-1998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17EDC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0A0B3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srinivasann@gmail.com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5C221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9992958450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952E5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1F92D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</w:tbl>
    <w:p w14:paraId="27C9AAE0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7EAD22DF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Match:</w:t>
      </w:r>
    </w:p>
    <w:tbl>
      <w:tblPr>
        <w:tblW w:w="959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1604"/>
        <w:gridCol w:w="1303"/>
        <w:gridCol w:w="1858"/>
        <w:gridCol w:w="1065"/>
        <w:gridCol w:w="2223"/>
      </w:tblGrid>
      <w:tr w:rsidR="0008342E" w:rsidRPr="00353C20" w14:paraId="6196A11C" w14:textId="77777777" w:rsidTr="00C73321">
        <w:trPr>
          <w:trHeight w:val="12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31FBA8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MatchID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42932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13D9B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9340A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Match_Date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253AD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4F059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Result</w:t>
            </w:r>
          </w:p>
        </w:tc>
      </w:tr>
      <w:tr w:rsidR="0008342E" w:rsidRPr="00353C20" w14:paraId="596E5D58" w14:textId="77777777" w:rsidTr="00C73321">
        <w:trPr>
          <w:trHeight w:val="125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AAFA9E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15F0F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CAED3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FBC9A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74B22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E2BCB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TCB01 - WIN</w:t>
            </w:r>
          </w:p>
        </w:tc>
      </w:tr>
      <w:tr w:rsidR="0008342E" w:rsidRPr="00353C20" w14:paraId="5B237A1B" w14:textId="77777777" w:rsidTr="00C73321">
        <w:trPr>
          <w:trHeight w:val="12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9FFE0E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63888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7AA7F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8BB78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0BAFD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65E58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CCB01 - WIN</w:t>
            </w:r>
          </w:p>
        </w:tc>
      </w:tr>
      <w:tr w:rsidR="0008342E" w:rsidRPr="00353C20" w14:paraId="44552516" w14:textId="77777777" w:rsidTr="00C73321">
        <w:trPr>
          <w:trHeight w:val="129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B1046A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lastRenderedPageBreak/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72931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TRIBCB02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82867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6E6A2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EA9CC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8E476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TCB01 - WIN</w:t>
            </w:r>
          </w:p>
        </w:tc>
      </w:tr>
      <w:tr w:rsidR="0008342E" w:rsidRPr="00353C20" w14:paraId="4DC5A400" w14:textId="77777777" w:rsidTr="00C73321">
        <w:trPr>
          <w:trHeight w:val="125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17CA1E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5CA7E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TRIBCB01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A272E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1FF3D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DA882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A5FC1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TRICB01 - WIN</w:t>
            </w:r>
          </w:p>
        </w:tc>
      </w:tr>
    </w:tbl>
    <w:p w14:paraId="32316825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2C752C9C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Ground:</w:t>
      </w:r>
      <w:r w:rsidRPr="00353C20">
        <w:rPr>
          <w:rFonts w:ascii="Times New Roman" w:hAnsi="Times New Roman" w:cs="Times New Roman"/>
          <w:b/>
          <w:szCs w:val="24"/>
        </w:rPr>
        <w:br/>
      </w:r>
    </w:p>
    <w:tbl>
      <w:tblPr>
        <w:tblW w:w="989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1917"/>
        <w:gridCol w:w="1481"/>
        <w:gridCol w:w="2244"/>
        <w:gridCol w:w="1895"/>
      </w:tblGrid>
      <w:tr w:rsidR="0008342E" w:rsidRPr="00353C20" w14:paraId="4ABC32E3" w14:textId="77777777" w:rsidTr="00C73321">
        <w:trPr>
          <w:trHeight w:val="71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63D15F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GroundID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81896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MatchID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808C2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8EAC2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Location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6F668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Capacity</w:t>
            </w:r>
          </w:p>
        </w:tc>
      </w:tr>
      <w:tr w:rsidR="0008342E" w:rsidRPr="00353C20" w14:paraId="676CE196" w14:textId="77777777" w:rsidTr="00C73321">
        <w:trPr>
          <w:trHeight w:val="71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0F9080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B4EA8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96008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Nehru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A0145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Chennai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381AE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10000</w:t>
            </w:r>
          </w:p>
        </w:tc>
      </w:tr>
      <w:tr w:rsidR="0008342E" w:rsidRPr="00353C20" w14:paraId="6557AB5A" w14:textId="77777777" w:rsidTr="00C73321">
        <w:trPr>
          <w:trHeight w:val="71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717373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AF3A1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55364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1080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Coimbatore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2C58C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10000</w:t>
            </w:r>
          </w:p>
        </w:tc>
      </w:tr>
      <w:tr w:rsidR="0008342E" w:rsidRPr="00353C20" w14:paraId="5AA82EA7" w14:textId="77777777" w:rsidTr="00C73321">
        <w:trPr>
          <w:trHeight w:val="71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F5597B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A99F7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5798B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Sankar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8B2B7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Nellai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0FD69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6000</w:t>
            </w:r>
          </w:p>
        </w:tc>
      </w:tr>
    </w:tbl>
    <w:p w14:paraId="0112A7AB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43B70D48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Umpire:</w:t>
      </w:r>
    </w:p>
    <w:tbl>
      <w:tblPr>
        <w:tblW w:w="860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1138"/>
        <w:gridCol w:w="784"/>
        <w:gridCol w:w="527"/>
        <w:gridCol w:w="1119"/>
        <w:gridCol w:w="861"/>
        <w:gridCol w:w="1979"/>
        <w:gridCol w:w="1100"/>
      </w:tblGrid>
      <w:tr w:rsidR="0008342E" w:rsidRPr="00353C20" w14:paraId="7303A6C7" w14:textId="77777777" w:rsidTr="00C73321">
        <w:trPr>
          <w:trHeight w:val="63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0856BE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UmpireID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89860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FName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E7F08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03E64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A60D3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DateofBirth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5574C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Country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6EF8C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4A9A0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contact_no</w:t>
            </w:r>
          </w:p>
        </w:tc>
      </w:tr>
      <w:tr w:rsidR="0008342E" w:rsidRPr="00353C20" w14:paraId="5522D8B2" w14:textId="77777777" w:rsidTr="00C73321">
        <w:trPr>
          <w:trHeight w:val="634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220EE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UID01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A1F83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Venkatesh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BB9F5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DD564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45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44A5B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21-JUN-1978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95F38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INDIA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ABAB8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venkatesh@gmail.com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DF2F3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9665571435</w:t>
            </w:r>
          </w:p>
        </w:tc>
      </w:tr>
      <w:tr w:rsidR="0008342E" w:rsidRPr="00353C20" w14:paraId="36672F51" w14:textId="77777777" w:rsidTr="00C73321">
        <w:trPr>
          <w:trHeight w:val="63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4E019B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lastRenderedPageBreak/>
              <w:t>UID02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46DD9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Muthukumar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AFC37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EAB5B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4A600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01-JUN-1979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530D5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INDIA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3394F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mutukumarr@gmail.com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E6200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9665571460</w:t>
            </w:r>
          </w:p>
        </w:tc>
      </w:tr>
      <w:tr w:rsidR="0008342E" w:rsidRPr="00353C20" w14:paraId="547D022D" w14:textId="77777777" w:rsidTr="00C73321">
        <w:trPr>
          <w:trHeight w:val="634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F8F058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UID03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D4C4D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Somu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915FE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18DFE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42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53A47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01-JUN-1983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D8945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INDIA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BF88C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somuk@gmail.com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EFE6F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9664471460</w:t>
            </w:r>
          </w:p>
        </w:tc>
      </w:tr>
    </w:tbl>
    <w:p w14:paraId="5AC94DD7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77BC149B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Umpire_Umpired:</w:t>
      </w:r>
    </w:p>
    <w:tbl>
      <w:tblPr>
        <w:tblW w:w="967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1"/>
        <w:gridCol w:w="2906"/>
        <w:gridCol w:w="3270"/>
      </w:tblGrid>
      <w:tr w:rsidR="0008342E" w:rsidRPr="00353C20" w14:paraId="55D38CC2" w14:textId="77777777" w:rsidTr="00C73321">
        <w:trPr>
          <w:trHeight w:val="66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56F86E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UmpireID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972AD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MatchID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53CC5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GroundID</w:t>
            </w:r>
          </w:p>
        </w:tc>
      </w:tr>
      <w:tr w:rsidR="0008342E" w:rsidRPr="00353C20" w14:paraId="429062B2" w14:textId="77777777" w:rsidTr="00C73321">
        <w:trPr>
          <w:trHeight w:val="66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FCBD62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UID01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E4652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0A273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GID01</w:t>
            </w:r>
          </w:p>
        </w:tc>
      </w:tr>
      <w:tr w:rsidR="0008342E" w:rsidRPr="00353C20" w14:paraId="084C91D4" w14:textId="77777777" w:rsidTr="00C73321">
        <w:trPr>
          <w:trHeight w:val="66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827131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UID02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143DA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8F44B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GID02</w:t>
            </w:r>
          </w:p>
        </w:tc>
      </w:tr>
    </w:tbl>
    <w:p w14:paraId="7C832809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4EA3E00C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3.1: To retrieve the location of a particular match conducted by its MatchID</w:t>
      </w:r>
    </w:p>
    <w:p w14:paraId="7FD71315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LOCATION FROM GROUND WHERE MatchID=’M03’;</w:t>
      </w:r>
    </w:p>
    <w:p w14:paraId="79040DF4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Resul:</w:t>
      </w:r>
    </w:p>
    <w:tbl>
      <w:tblPr>
        <w:tblW w:w="329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0"/>
      </w:tblGrid>
      <w:tr w:rsidR="0008342E" w:rsidRPr="00353C20" w14:paraId="098CD54B" w14:textId="77777777" w:rsidTr="00C73321">
        <w:trPr>
          <w:trHeight w:val="23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B98374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Location</w:t>
            </w:r>
          </w:p>
        </w:tc>
      </w:tr>
      <w:tr w:rsidR="0008342E" w:rsidRPr="00353C20" w14:paraId="6338246C" w14:textId="77777777" w:rsidTr="00C73321">
        <w:trPr>
          <w:trHeight w:val="23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ADF4A7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Nellai</w:t>
            </w:r>
          </w:p>
        </w:tc>
      </w:tr>
    </w:tbl>
    <w:p w14:paraId="7BDA2CCE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7BF5D86A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3.2: To retrieve</w:t>
      </w:r>
      <w:r w:rsidRPr="00353C20">
        <w:rPr>
          <w:rFonts w:ascii="Times New Roman" w:hAnsi="Times New Roman" w:cs="Times New Roman"/>
          <w:spacing w:val="-2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the</w:t>
      </w:r>
      <w:r w:rsidRPr="00353C20">
        <w:rPr>
          <w:rFonts w:ascii="Times New Roman" w:hAnsi="Times New Roman" w:cs="Times New Roman"/>
          <w:spacing w:val="-3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Players</w:t>
      </w:r>
      <w:r w:rsidRPr="00353C20">
        <w:rPr>
          <w:rFonts w:ascii="Times New Roman" w:hAnsi="Times New Roman" w:cs="Times New Roman"/>
          <w:spacing w:val="-1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detail</w:t>
      </w:r>
      <w:r w:rsidRPr="00353C20">
        <w:rPr>
          <w:rFonts w:ascii="Times New Roman" w:hAnsi="Times New Roman" w:cs="Times New Roman"/>
          <w:spacing w:val="-1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whose name start with ‘A’.</w:t>
      </w:r>
    </w:p>
    <w:p w14:paraId="217C44D5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* from Player where FName like 'A%';</w:t>
      </w:r>
    </w:p>
    <w:tbl>
      <w:tblPr>
        <w:tblW w:w="11816" w:type="dxa"/>
        <w:tblInd w:w="-159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1187"/>
        <w:gridCol w:w="987"/>
        <w:gridCol w:w="1000"/>
        <w:gridCol w:w="640"/>
        <w:gridCol w:w="1467"/>
        <w:gridCol w:w="1480"/>
        <w:gridCol w:w="2321"/>
        <w:gridCol w:w="1440"/>
      </w:tblGrid>
      <w:tr w:rsidR="0008342E" w:rsidRPr="00353C20" w14:paraId="0CB228A7" w14:textId="77777777" w:rsidTr="00526AE2">
        <w:trPr>
          <w:trHeight w:val="631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7696FA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lastRenderedPageBreak/>
              <w:t>PlayerID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EC3B9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B61FD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FName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F03FB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CA1E2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F4D9D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DateofBirth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554B1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PlayingRole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2EB09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392E4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contact_no</w:t>
            </w:r>
          </w:p>
        </w:tc>
      </w:tr>
      <w:tr w:rsidR="0008342E" w:rsidRPr="00353C20" w14:paraId="51F3FC25" w14:textId="77777777" w:rsidTr="00526AE2">
        <w:trPr>
          <w:trHeight w:val="631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9CE38A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62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5F478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4844C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84A49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AA5A0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4D2C2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21-SEP-1998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A33A3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FE3C5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hyperlink r:id="rId11" w:history="1">
              <w:r w:rsidRPr="00E35E23">
                <w:rPr>
                  <w:rStyle w:val="Hyperlink"/>
                  <w:rFonts w:ascii="Times New Roman" w:eastAsia="Times New Roman" w:hAnsi="Times New Roman" w:cs="Times New Roman"/>
                  <w:szCs w:val="24"/>
                  <w:lang w:eastAsia="en-IN"/>
                </w:rPr>
                <w:t>Amarj@gmail.com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5E551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9292930508</w:t>
            </w:r>
          </w:p>
        </w:tc>
      </w:tr>
      <w:tr w:rsidR="0008342E" w:rsidRPr="00353C20" w14:paraId="54680D9B" w14:textId="77777777" w:rsidTr="00526AE2">
        <w:trPr>
          <w:trHeight w:val="631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81D03A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21692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CB7D9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Akash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9EF3A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F75FE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263CB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26-SEP-1999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F4FE1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C5AE7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hyperlink r:id="rId12" w:history="1">
              <w:r w:rsidRPr="00E35E23">
                <w:rPr>
                  <w:rStyle w:val="Hyperlink"/>
                  <w:rFonts w:ascii="Times New Roman" w:eastAsia="Times New Roman" w:hAnsi="Times New Roman" w:cs="Times New Roman"/>
                  <w:szCs w:val="24"/>
                  <w:lang w:eastAsia="en-IN"/>
                </w:rPr>
                <w:t>Amarj@gmail.com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C3462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9292930510</w:t>
            </w:r>
          </w:p>
        </w:tc>
      </w:tr>
      <w:tr w:rsidR="0008342E" w:rsidRPr="00353C20" w14:paraId="26406916" w14:textId="77777777" w:rsidTr="00526AE2">
        <w:trPr>
          <w:trHeight w:val="631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6DEC47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303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238B7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AAB26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Arun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8A95D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A27DE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C5780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21-OCT-1998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9ADF0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6B607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hyperlink r:id="rId13" w:history="1">
              <w:r w:rsidRPr="00E35E23">
                <w:rPr>
                  <w:rStyle w:val="Hyperlink"/>
                  <w:rFonts w:ascii="Times New Roman" w:eastAsia="Times New Roman" w:hAnsi="Times New Roman" w:cs="Times New Roman"/>
                  <w:szCs w:val="24"/>
                  <w:lang w:eastAsia="en-IN"/>
                </w:rPr>
                <w:t>Ganeshv@gmail.com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5FB8C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9592958450</w:t>
            </w:r>
          </w:p>
        </w:tc>
      </w:tr>
    </w:tbl>
    <w:p w14:paraId="100C2CB7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3E1C130A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3.3: Add</w:t>
      </w:r>
      <w:r w:rsidRPr="00353C20">
        <w:rPr>
          <w:spacing w:val="-1"/>
        </w:rPr>
        <w:t xml:space="preserve"> </w:t>
      </w:r>
      <w:r w:rsidRPr="00353C20">
        <w:t>a</w:t>
      </w:r>
      <w:r w:rsidRPr="00353C20">
        <w:rPr>
          <w:spacing w:val="-3"/>
        </w:rPr>
        <w:t xml:space="preserve"> </w:t>
      </w:r>
      <w:r w:rsidRPr="00353C20">
        <w:t>column Batting and Bowling</w:t>
      </w:r>
      <w:r w:rsidRPr="00353C20">
        <w:rPr>
          <w:spacing w:val="-1"/>
        </w:rPr>
        <w:t xml:space="preserve"> </w:t>
      </w:r>
      <w:r w:rsidRPr="00353C20">
        <w:t>in</w:t>
      </w:r>
      <w:r w:rsidRPr="00353C20">
        <w:rPr>
          <w:spacing w:val="-1"/>
        </w:rPr>
        <w:t xml:space="preserve"> </w:t>
      </w:r>
      <w:r w:rsidRPr="00353C20">
        <w:t>Player</w:t>
      </w:r>
      <w:r w:rsidRPr="00353C20">
        <w:rPr>
          <w:spacing w:val="3"/>
        </w:rPr>
        <w:t xml:space="preserve"> </w:t>
      </w:r>
      <w:r w:rsidRPr="00353C20">
        <w:t>table.</w:t>
      </w:r>
    </w:p>
    <w:p w14:paraId="56134711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SQL&gt;  Alter table player add Batting varchar(10);</w:t>
      </w:r>
    </w:p>
    <w:p w14:paraId="3C9A2840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Table Altered</w:t>
      </w:r>
    </w:p>
    <w:p w14:paraId="0106E743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SQL&gt; Alter table player add Bowling varchar(10);</w:t>
      </w:r>
    </w:p>
    <w:p w14:paraId="00E297D0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Table Altered</w:t>
      </w:r>
    </w:p>
    <w:p w14:paraId="0FE6A8F6" w14:textId="77777777" w:rsidR="0008342E" w:rsidRPr="00353C20" w:rsidRDefault="0008342E" w:rsidP="0008342E">
      <w:pPr>
        <w:pStyle w:val="BodyText"/>
        <w:spacing w:before="4" w:line="275" w:lineRule="exact"/>
        <w:rPr>
          <w:spacing w:val="-2"/>
        </w:rPr>
      </w:pPr>
      <w:r w:rsidRPr="00353C20">
        <w:t>3.4: To count</w:t>
      </w:r>
      <w:r w:rsidRPr="00353C20">
        <w:rPr>
          <w:spacing w:val="-4"/>
        </w:rPr>
        <w:t xml:space="preserve"> </w:t>
      </w:r>
      <w:r w:rsidRPr="00353C20">
        <w:t>the</w:t>
      </w:r>
      <w:r w:rsidRPr="00353C20">
        <w:rPr>
          <w:spacing w:val="-3"/>
        </w:rPr>
        <w:t xml:space="preserve"> </w:t>
      </w:r>
      <w:r w:rsidRPr="00353C20">
        <w:t>number</w:t>
      </w:r>
      <w:r w:rsidRPr="00353C20">
        <w:rPr>
          <w:spacing w:val="-1"/>
        </w:rPr>
        <w:t xml:space="preserve"> </w:t>
      </w:r>
      <w:r w:rsidRPr="00353C20">
        <w:t>of</w:t>
      </w:r>
      <w:r w:rsidRPr="00353C20">
        <w:rPr>
          <w:spacing w:val="-2"/>
        </w:rPr>
        <w:t xml:space="preserve"> right-hand batsman in a team.</w:t>
      </w:r>
    </w:p>
    <w:p w14:paraId="1EEC8C4B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SQL&gt; Select count(*) from Player where Batting='right-hand';</w:t>
      </w:r>
    </w:p>
    <w:p w14:paraId="73CED6CC" w14:textId="77777777" w:rsidR="0008342E" w:rsidRPr="00353C20" w:rsidRDefault="0008342E" w:rsidP="0008342E">
      <w:pPr>
        <w:pStyle w:val="BodyText"/>
        <w:spacing w:before="4" w:line="275" w:lineRule="exact"/>
      </w:pPr>
    </w:p>
    <w:p w14:paraId="6113457C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Result:</w:t>
      </w:r>
    </w:p>
    <w:tbl>
      <w:tblPr>
        <w:tblW w:w="206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</w:tblGrid>
      <w:tr w:rsidR="0008342E" w:rsidRPr="00353C20" w14:paraId="0D3F364C" w14:textId="77777777" w:rsidTr="00C73321">
        <w:trPr>
          <w:trHeight w:val="64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B5D818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count(*)</w:t>
            </w:r>
          </w:p>
        </w:tc>
      </w:tr>
      <w:tr w:rsidR="0008342E" w:rsidRPr="00353C20" w14:paraId="5F91F77E" w14:textId="77777777" w:rsidTr="00C73321">
        <w:trPr>
          <w:trHeight w:val="64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D12A6B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</w:t>
            </w:r>
          </w:p>
        </w:tc>
      </w:tr>
    </w:tbl>
    <w:p w14:paraId="7DD08E23" w14:textId="77777777" w:rsidR="0008342E" w:rsidRPr="00353C20" w:rsidRDefault="0008342E" w:rsidP="0008342E">
      <w:pPr>
        <w:pStyle w:val="BodyText"/>
        <w:spacing w:before="4" w:line="275" w:lineRule="exact"/>
      </w:pPr>
    </w:p>
    <w:p w14:paraId="44E9CE19" w14:textId="77777777" w:rsidR="0008342E" w:rsidRPr="00353C20" w:rsidRDefault="0008342E" w:rsidP="0008342E">
      <w:pPr>
        <w:pStyle w:val="BodyText"/>
        <w:spacing w:before="4" w:line="275" w:lineRule="exact"/>
      </w:pPr>
    </w:p>
    <w:p w14:paraId="589478CF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lastRenderedPageBreak/>
        <w:t>3.5: To display the CricketBoard details for the BoardIDs 'BID01', 'BID03', and 'BID06'.</w:t>
      </w:r>
    </w:p>
    <w:p w14:paraId="52EB9456" w14:textId="77777777" w:rsidR="0008342E" w:rsidRPr="00353C20" w:rsidRDefault="0008342E" w:rsidP="0008342E">
      <w:pPr>
        <w:pStyle w:val="BodyText"/>
        <w:spacing w:before="4" w:line="275" w:lineRule="exact"/>
      </w:pPr>
    </w:p>
    <w:p w14:paraId="32A679BD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* from CricketBoard where BoardID in('BID01','BID03','BID06');</w:t>
      </w:r>
    </w:p>
    <w:tbl>
      <w:tblPr>
        <w:tblW w:w="970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3931"/>
        <w:gridCol w:w="1956"/>
        <w:gridCol w:w="2050"/>
      </w:tblGrid>
      <w:tr w:rsidR="0008342E" w:rsidRPr="00353C20" w14:paraId="626D449D" w14:textId="77777777" w:rsidTr="00C73321">
        <w:trPr>
          <w:trHeight w:val="62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79920F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92DE1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5E752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Address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C0B1A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Contact_No</w:t>
            </w:r>
          </w:p>
        </w:tc>
      </w:tr>
      <w:tr w:rsidR="0008342E" w:rsidRPr="00353C20" w14:paraId="554518D9" w14:textId="77777777" w:rsidTr="00C73321">
        <w:trPr>
          <w:trHeight w:val="62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4EE242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EE0CA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68B27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Chennai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928D5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9988776699</w:t>
            </w:r>
          </w:p>
        </w:tc>
      </w:tr>
      <w:tr w:rsidR="0008342E" w:rsidRPr="00353C20" w14:paraId="438A7709" w14:textId="77777777" w:rsidTr="00C73321">
        <w:trPr>
          <w:trHeight w:val="62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6D7194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F231A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Viluppuram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66D01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Viluppuram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4A040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9966886699</w:t>
            </w:r>
          </w:p>
        </w:tc>
      </w:tr>
      <w:tr w:rsidR="0008342E" w:rsidRPr="00353C20" w14:paraId="780B7B72" w14:textId="77777777" w:rsidTr="00C73321">
        <w:trPr>
          <w:trHeight w:val="62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20567F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72447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Tuticorin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B8C1D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Tuticorin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F0918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9933886699</w:t>
            </w:r>
          </w:p>
        </w:tc>
      </w:tr>
    </w:tbl>
    <w:p w14:paraId="6B8BC656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6C44D03E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3.6: To select the names and IDs of players who are left-hand bowlers.</w:t>
      </w:r>
    </w:p>
    <w:p w14:paraId="26F5D63B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playerID, FName, LName from player where Bowling='left-hand';</w:t>
      </w:r>
    </w:p>
    <w:tbl>
      <w:tblPr>
        <w:tblW w:w="5899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1791"/>
        <w:gridCol w:w="1791"/>
      </w:tblGrid>
      <w:tr w:rsidR="0008342E" w:rsidRPr="00353C20" w14:paraId="73E68C9C" w14:textId="77777777" w:rsidTr="00C73321">
        <w:trPr>
          <w:trHeight w:val="1008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0286B1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PlayerID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A0A95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FName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8D6EF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LName</w:t>
            </w:r>
          </w:p>
        </w:tc>
      </w:tr>
      <w:tr w:rsidR="0008342E" w:rsidRPr="00353C20" w14:paraId="73735E36" w14:textId="77777777" w:rsidTr="00C73321">
        <w:trPr>
          <w:trHeight w:val="1008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AD342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B7BE2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059D6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</w:t>
            </w:r>
          </w:p>
        </w:tc>
      </w:tr>
      <w:tr w:rsidR="0008342E" w:rsidRPr="00353C20" w14:paraId="692EFE0E" w14:textId="77777777" w:rsidTr="00C73321">
        <w:trPr>
          <w:trHeight w:val="1008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BF2450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4E66A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Kishore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C3B62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</w:t>
            </w:r>
          </w:p>
        </w:tc>
      </w:tr>
      <w:tr w:rsidR="0008342E" w:rsidRPr="00353C20" w14:paraId="61D8A68E" w14:textId="77777777" w:rsidTr="00C73321">
        <w:trPr>
          <w:trHeight w:val="97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AD558C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BB56C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Prem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FE037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</w:t>
            </w:r>
          </w:p>
        </w:tc>
      </w:tr>
    </w:tbl>
    <w:p w14:paraId="4F7A6EC0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26F79B6F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  <w:r w:rsidRPr="00353C20">
        <w:rPr>
          <w:rFonts w:ascii="Times New Roman" w:hAnsi="Times New Roman" w:cs="Times New Roman"/>
          <w:szCs w:val="24"/>
        </w:rPr>
        <w:lastRenderedPageBreak/>
        <w:t>3.7: To find the UmpireID of umpires who have not umpired any match</w:t>
      </w:r>
      <w:r w:rsidRPr="00353C20">
        <w:rPr>
          <w:rFonts w:ascii="Times New Roman" w:hAnsi="Times New Roman" w:cs="Times New Roman"/>
          <w:spacing w:val="-2"/>
          <w:szCs w:val="24"/>
        </w:rPr>
        <w:t>.</w:t>
      </w:r>
    </w:p>
    <w:p w14:paraId="0412C972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  <w:r w:rsidRPr="00353C20">
        <w:rPr>
          <w:rFonts w:ascii="Times New Roman" w:hAnsi="Times New Roman" w:cs="Times New Roman"/>
          <w:spacing w:val="-2"/>
          <w:szCs w:val="24"/>
        </w:rPr>
        <w:t>SQL&gt; select a.UmpireID from Umpire a where UmpireID NOT IN(select UmpireID from Umpire_Umpired);</w:t>
      </w:r>
    </w:p>
    <w:p w14:paraId="5FC6BEE7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  <w:r w:rsidRPr="00353C20">
        <w:rPr>
          <w:rFonts w:ascii="Times New Roman" w:hAnsi="Times New Roman" w:cs="Times New Roman"/>
          <w:spacing w:val="-2"/>
          <w:szCs w:val="24"/>
        </w:rPr>
        <w:t>Result:</w:t>
      </w:r>
    </w:p>
    <w:tbl>
      <w:tblPr>
        <w:tblW w:w="242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</w:tblGrid>
      <w:tr w:rsidR="0008342E" w:rsidRPr="00353C20" w14:paraId="3906CEC2" w14:textId="77777777" w:rsidTr="00C73321">
        <w:trPr>
          <w:trHeight w:val="36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6968F5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UmpireID</w:t>
            </w:r>
          </w:p>
        </w:tc>
      </w:tr>
      <w:tr w:rsidR="0008342E" w:rsidRPr="00353C20" w14:paraId="2F50E00A" w14:textId="77777777" w:rsidTr="00C73321">
        <w:trPr>
          <w:trHeight w:val="364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536B88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UID03</w:t>
            </w:r>
          </w:p>
        </w:tc>
      </w:tr>
    </w:tbl>
    <w:p w14:paraId="4CAFBBCB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</w:p>
    <w:p w14:paraId="0CC444A0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6089547D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0F7B1941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00847DED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75DFA01F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1F0EB9DB" w14:textId="77777777" w:rsidR="0008342E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12FCB77D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04180158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27F832A9" w14:textId="77777777" w:rsidR="0008342E" w:rsidRPr="00353C20" w:rsidRDefault="0008342E" w:rsidP="0008342E">
      <w:pPr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Result:</w:t>
      </w:r>
    </w:p>
    <w:p w14:paraId="77BC3EE1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Thus the query processing on database for different retrieval result of query using Clauses, Operators and Functions in queries has been performed successfully.</w:t>
      </w:r>
    </w:p>
    <w:p w14:paraId="2183E836" w14:textId="77777777" w:rsidR="00B831C4" w:rsidRDefault="00B831C4" w:rsidP="0008342E">
      <w:pPr>
        <w:spacing w:after="0"/>
        <w:jc w:val="both"/>
      </w:pPr>
    </w:p>
    <w:sectPr w:rsidR="00B831C4"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B6EC4" w14:textId="77777777" w:rsidR="00A27D76" w:rsidRDefault="00A27D76">
      <w:pPr>
        <w:spacing w:line="240" w:lineRule="auto"/>
      </w:pPr>
      <w:r>
        <w:separator/>
      </w:r>
    </w:p>
  </w:endnote>
  <w:endnote w:type="continuationSeparator" w:id="0">
    <w:p w14:paraId="7A538773" w14:textId="77777777" w:rsidR="00A27D76" w:rsidRDefault="00A27D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000000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52B8E" w14:textId="77777777" w:rsidR="00A27D76" w:rsidRDefault="00A27D76">
      <w:pPr>
        <w:spacing w:after="0"/>
      </w:pPr>
      <w:r>
        <w:separator/>
      </w:r>
    </w:p>
  </w:footnote>
  <w:footnote w:type="continuationSeparator" w:id="0">
    <w:p w14:paraId="3867E448" w14:textId="77777777" w:rsidR="00A27D76" w:rsidRDefault="00A27D7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0"/>
  </w:num>
  <w:num w:numId="8" w16cid:durableId="1436559041">
    <w:abstractNumId w:val="7"/>
  </w:num>
  <w:num w:numId="9" w16cid:durableId="2000499734">
    <w:abstractNumId w:val="9"/>
  </w:num>
  <w:num w:numId="10" w16cid:durableId="851724120">
    <w:abstractNumId w:val="6"/>
  </w:num>
  <w:num w:numId="11" w16cid:durableId="1353447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8342E"/>
    <w:rsid w:val="00121C8C"/>
    <w:rsid w:val="0014294A"/>
    <w:rsid w:val="0015074B"/>
    <w:rsid w:val="00163AFF"/>
    <w:rsid w:val="00176D2D"/>
    <w:rsid w:val="00264DE1"/>
    <w:rsid w:val="0029639D"/>
    <w:rsid w:val="002E00A0"/>
    <w:rsid w:val="002E6DF9"/>
    <w:rsid w:val="00326F90"/>
    <w:rsid w:val="00376C1E"/>
    <w:rsid w:val="00396403"/>
    <w:rsid w:val="003D2FFC"/>
    <w:rsid w:val="00414FF0"/>
    <w:rsid w:val="004565D5"/>
    <w:rsid w:val="004C3B90"/>
    <w:rsid w:val="004F37FD"/>
    <w:rsid w:val="00515698"/>
    <w:rsid w:val="00526AE2"/>
    <w:rsid w:val="006411F2"/>
    <w:rsid w:val="0066337F"/>
    <w:rsid w:val="006C335B"/>
    <w:rsid w:val="006F1245"/>
    <w:rsid w:val="00727977"/>
    <w:rsid w:val="007A6871"/>
    <w:rsid w:val="007B7D2A"/>
    <w:rsid w:val="007F7BB3"/>
    <w:rsid w:val="008262CD"/>
    <w:rsid w:val="00826549"/>
    <w:rsid w:val="008A4592"/>
    <w:rsid w:val="008C271D"/>
    <w:rsid w:val="00925FC8"/>
    <w:rsid w:val="009B77E4"/>
    <w:rsid w:val="00A01EAD"/>
    <w:rsid w:val="00A27D76"/>
    <w:rsid w:val="00AA1D8D"/>
    <w:rsid w:val="00B47730"/>
    <w:rsid w:val="00B55417"/>
    <w:rsid w:val="00B831C4"/>
    <w:rsid w:val="00BB70CC"/>
    <w:rsid w:val="00BB738A"/>
    <w:rsid w:val="00BE2CB4"/>
    <w:rsid w:val="00C03072"/>
    <w:rsid w:val="00C24503"/>
    <w:rsid w:val="00C35FB5"/>
    <w:rsid w:val="00C666A9"/>
    <w:rsid w:val="00CB0664"/>
    <w:rsid w:val="00CC6BF4"/>
    <w:rsid w:val="00CD4BD9"/>
    <w:rsid w:val="00DB6A2D"/>
    <w:rsid w:val="00DD1E60"/>
    <w:rsid w:val="00E05A05"/>
    <w:rsid w:val="00E42476"/>
    <w:rsid w:val="00E47E0C"/>
    <w:rsid w:val="00E72060"/>
    <w:rsid w:val="00F41827"/>
    <w:rsid w:val="00F537B4"/>
    <w:rsid w:val="00FC693F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Ganeshv@gmail.com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mailto:Amarj@gmail.co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Amarj@gmail.com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907</Words>
  <Characters>5173</Characters>
  <Application>Microsoft Office Word</Application>
  <DocSecurity>0</DocSecurity>
  <Lines>43</Lines>
  <Paragraphs>12</Paragraphs>
  <ScaleCrop>false</ScaleCrop>
  <Company/>
  <LinksUpToDate>false</LinksUpToDate>
  <CharactersWithSpaces>6068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Anubhav K</cp:lastModifiedBy>
  <cp:revision>2</cp:revision>
  <cp:lastPrinted>2025-10-15T00:45:00Z</cp:lastPrinted>
  <dcterms:created xsi:type="dcterms:W3CDTF">2025-11-03T18:10:00Z</dcterms:created>
  <dcterms:modified xsi:type="dcterms:W3CDTF">2025-11-03T18:10:00Z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