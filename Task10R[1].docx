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47F925CD" w:rsidR="00B831C4" w:rsidRDefault="00000000">
      <w:r>
        <w:t>Slot No</w:t>
      </w:r>
      <w:r>
        <w:tab/>
        <w:t>:  S</w:t>
      </w:r>
      <w:r w:rsidR="00B8537E">
        <w:t>4</w:t>
      </w:r>
      <w:r>
        <w:t>L</w:t>
      </w:r>
      <w:r w:rsidR="00B8537E">
        <w:t>5</w:t>
      </w:r>
      <w:r>
        <w:br/>
      </w:r>
    </w:p>
    <w:p w14:paraId="334C54C7" w14:textId="0F327004" w:rsidR="00B831C4" w:rsidRDefault="00000000">
      <w:pPr>
        <w:pStyle w:val="Title"/>
      </w:pPr>
      <w:r>
        <w:t xml:space="preserve">DBMS TASK - </w:t>
      </w:r>
      <w:r w:rsidR="00F807F8">
        <w:t>10</w:t>
      </w:r>
      <w:r>
        <w:t xml:space="preserve"> REPORT</w:t>
      </w:r>
    </w:p>
    <w:p w14:paraId="49D4BA59" w14:textId="77777777" w:rsidR="008D56F6" w:rsidRPr="008D56F6" w:rsidRDefault="00000000"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dependencies upto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4F4F01" w14:paraId="2DE3EF44" w14:textId="77777777">
        <w:tc>
          <w:tcPr>
            <w:tcW w:w="1353" w:type="dxa"/>
            <w:vAlign w:val="bottom"/>
          </w:tcPr>
          <w:p w14:paraId="5BCD6B29" w14:textId="3F5A474D" w:rsidR="004F4F01" w:rsidRPr="00BB70CC" w:rsidRDefault="004F4F01" w:rsidP="004F4F01">
            <w:pPr>
              <w:spacing w:after="0" w:line="240" w:lineRule="auto"/>
              <w:rPr>
                <w:highlight w:val="yellow"/>
              </w:rPr>
            </w:pPr>
            <w:r>
              <w:t>VTU28767</w:t>
            </w:r>
          </w:p>
        </w:tc>
        <w:tc>
          <w:tcPr>
            <w:tcW w:w="2468" w:type="dxa"/>
            <w:vAlign w:val="bottom"/>
          </w:tcPr>
          <w:p w14:paraId="7294EA52" w14:textId="6D09EA1F" w:rsidR="004F4F01" w:rsidRPr="00BB70CC" w:rsidRDefault="004F4F01" w:rsidP="004F4F01">
            <w:pPr>
              <w:spacing w:after="0" w:line="240" w:lineRule="auto"/>
              <w:rPr>
                <w:highlight w:val="yellow"/>
              </w:rPr>
            </w:pPr>
            <w:r>
              <w:t>24UECS0016</w:t>
            </w:r>
          </w:p>
        </w:tc>
        <w:tc>
          <w:tcPr>
            <w:tcW w:w="4809" w:type="dxa"/>
            <w:vAlign w:val="bottom"/>
          </w:tcPr>
          <w:p w14:paraId="55EE313E" w14:textId="139331C7" w:rsidR="004F4F01" w:rsidRPr="00BB70CC" w:rsidRDefault="004F4F01" w:rsidP="004F4F01">
            <w:pPr>
              <w:spacing w:after="0" w:line="240" w:lineRule="auto"/>
              <w:rPr>
                <w:highlight w:val="yellow"/>
              </w:rPr>
            </w:pPr>
            <w:r>
              <w:t>ANUBHAV</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CricketBoard(BoardID, Name, Address, Contact_No,  TeamID, TName,</w:t>
      </w:r>
      <w:r w:rsidRPr="00353C20">
        <w:rPr>
          <w:rFonts w:ascii="Times New Roman" w:hAnsi="Times New Roman" w:cs="Times New Roman"/>
          <w:szCs w:val="24"/>
        </w:rPr>
        <w:tab/>
        <w:t>Coach,</w:t>
      </w:r>
      <w:r w:rsidRPr="00353C20">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BoardID → Name, Address, Contact_No</w:t>
      </w:r>
    </w:p>
    <w:p w14:paraId="47DE6C7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TeamID → TName, Coach, Captain</w:t>
      </w:r>
    </w:p>
    <w:p w14:paraId="3AF4139B"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40A0FD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MatchID → Match_Date, Time1, Result, GroundID</w:t>
      </w:r>
    </w:p>
    <w:p w14:paraId="7B202EDA"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GroundID → GName, Location, Capacity</w:t>
      </w:r>
    </w:p>
    <w:p w14:paraId="1CB260A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CricketBoard (BoardID [PK], Name, Address, Contact_No)</w:t>
      </w:r>
    </w:p>
    <w:p w14:paraId="3D6FBB09"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CricketTeam (TeamID [PK], TName, Coach, Captain)</w:t>
      </w:r>
    </w:p>
    <w:p w14:paraId="0267290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CricketPlayer (PlayerID [PK], TeamID [FK], PFName, PLName, Age, PDateofBirth, PlayingRole, email, contact_no, Batting, Bowling)</w:t>
      </w:r>
    </w:p>
    <w:p w14:paraId="4A9CD1F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CricketMatch (MatchID [PK], TeamID [FK], Match_Date, Time1, Result, GroundID [FK])</w:t>
      </w:r>
    </w:p>
    <w:p w14:paraId="7D2F0EC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CricketGround (GroundID [PK], GName, Location, Capacity)</w:t>
      </w:r>
    </w:p>
    <w:p w14:paraId="1157AFCF"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CricketUmpire (UmpireID [PK], UFName, ULName, UAge, UDateofBirth, Country, Uemail, Ucontact_no)</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 Table: BoardID (PK),  Name, Address, Contact_No</w:t>
      </w:r>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 Table: TeamID (PK), TName,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PlayerID (PK), TeamID (FK), PFName, PLName, Age, PDateofBirth, PlayingRole,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Email, contact_no,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 Table: MatchID (PK), TeamID (FK), Match_Date,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 Table: GroundID (PK), GName,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 Table: UmpireID (PK), UFName, ULName, UAge, UDateofBirth, Country, Uemail, Ucontact_no</w:t>
      </w:r>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Table: MatchID (PK, FK), GroundID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BoardID</w:t>
      </w:r>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TeamID</w:t>
      </w:r>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PlayerID</w:t>
      </w:r>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MatchID</w:t>
      </w:r>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UmpireID</w:t>
      </w:r>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BoardID → Name, Address, Contact_No</w:t>
      </w:r>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in this case, as Name, Address, and Contact_No are directly dependent on BoardID.</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TeamID → TName,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here either, as TName, Coach, and Captain are directly dependent on TeamID.</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PlayerID, as all the mentioned attributes are directly dependent on PlayerID.</w:t>
      </w:r>
    </w:p>
    <w:p w14:paraId="1AF468FA"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MatchID → Match_Date, Time1, Result, GroundID</w:t>
      </w:r>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is a transitive dependency between MatchID and GroundID through the Result attribute. To resolve this, we create a new table called MatchVenue:</w:t>
      </w:r>
    </w:p>
    <w:p w14:paraId="233AC84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(MatchID [PK], GroundID [FK])</w:t>
      </w:r>
    </w:p>
    <w:p w14:paraId="2121871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GroundID → GName,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GroundID, as GName, Location, and Capacity are directly dependent on GroundID.</w:t>
      </w:r>
    </w:p>
    <w:p w14:paraId="4F47726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UmpireID, as UFName, ULName, UAge, UDateofBirth, Country, Uemail, and Ucontact_no are directly dependent on UmpireID.</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D1AAD" w14:textId="77777777" w:rsidR="007E1153" w:rsidRDefault="007E1153">
      <w:pPr>
        <w:spacing w:line="240" w:lineRule="auto"/>
      </w:pPr>
      <w:r>
        <w:separator/>
      </w:r>
    </w:p>
  </w:endnote>
  <w:endnote w:type="continuationSeparator" w:id="0">
    <w:p w14:paraId="25245BFA" w14:textId="77777777" w:rsidR="007E1153" w:rsidRDefault="007E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EC2B" w14:textId="77777777" w:rsidR="007E1153" w:rsidRDefault="007E1153">
      <w:pPr>
        <w:spacing w:after="0"/>
      </w:pPr>
      <w:r>
        <w:separator/>
      </w:r>
    </w:p>
  </w:footnote>
  <w:footnote w:type="continuationSeparator" w:id="0">
    <w:p w14:paraId="24F430E6" w14:textId="77777777" w:rsidR="007E1153" w:rsidRDefault="007E11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747E6"/>
    <w:rsid w:val="0029639D"/>
    <w:rsid w:val="002D5F4D"/>
    <w:rsid w:val="002D7C8B"/>
    <w:rsid w:val="002E00A0"/>
    <w:rsid w:val="002E6DF9"/>
    <w:rsid w:val="00326F90"/>
    <w:rsid w:val="00370A5E"/>
    <w:rsid w:val="00376C1E"/>
    <w:rsid w:val="00396403"/>
    <w:rsid w:val="003D2FFC"/>
    <w:rsid w:val="003D3528"/>
    <w:rsid w:val="004303F9"/>
    <w:rsid w:val="004565D5"/>
    <w:rsid w:val="004F37FD"/>
    <w:rsid w:val="004F4F01"/>
    <w:rsid w:val="00515698"/>
    <w:rsid w:val="00522E79"/>
    <w:rsid w:val="00526AE2"/>
    <w:rsid w:val="006335F1"/>
    <w:rsid w:val="006411F2"/>
    <w:rsid w:val="0066337F"/>
    <w:rsid w:val="006C335B"/>
    <w:rsid w:val="006F1245"/>
    <w:rsid w:val="00727977"/>
    <w:rsid w:val="007B7D2A"/>
    <w:rsid w:val="007C1F33"/>
    <w:rsid w:val="007E1153"/>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E56D5F"/>
    <w:rsid w:val="00F40FE5"/>
    <w:rsid w:val="00F41827"/>
    <w:rsid w:val="00F537B4"/>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Anubhav K</cp:lastModifiedBy>
  <cp:revision>2</cp:revision>
  <cp:lastPrinted>2025-10-15T00:45:00Z</cp:lastPrinted>
  <dcterms:created xsi:type="dcterms:W3CDTF">2025-11-03T18:16:00Z</dcterms:created>
  <dcterms:modified xsi:type="dcterms:W3CDTF">2025-11-03T18:16:00Z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