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411FA09B" w:rsidR="00B831C4" w:rsidRDefault="00000000">
      <w:r>
        <w:t>Slot No</w:t>
      </w:r>
      <w:r>
        <w:tab/>
        <w:t>:  S</w:t>
      </w:r>
      <w:r w:rsidR="00F77DBA">
        <w:t>4</w:t>
      </w:r>
      <w:r>
        <w:t>L</w:t>
      </w:r>
      <w:r w:rsidR="00F77DBA">
        <w:t>5</w:t>
      </w:r>
      <w:r>
        <w:br/>
      </w:r>
    </w:p>
    <w:p w14:paraId="334C54C7" w14:textId="3A85A8DF" w:rsidR="00B831C4" w:rsidRDefault="00000000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000000"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865E81" w14:paraId="2DE3EF44" w14:textId="77777777">
        <w:tc>
          <w:tcPr>
            <w:tcW w:w="1353" w:type="dxa"/>
            <w:vAlign w:val="bottom"/>
          </w:tcPr>
          <w:p w14:paraId="5BCD6B29" w14:textId="28DCF101" w:rsidR="00865E81" w:rsidRPr="00BB70CC" w:rsidRDefault="00865E81" w:rsidP="00865E81">
            <w:pPr>
              <w:spacing w:after="0" w:line="240" w:lineRule="auto"/>
              <w:rPr>
                <w:highlight w:val="yellow"/>
              </w:rPr>
            </w:pPr>
            <w:r>
              <w:t>VTU28767</w:t>
            </w:r>
          </w:p>
        </w:tc>
        <w:tc>
          <w:tcPr>
            <w:tcW w:w="2468" w:type="dxa"/>
            <w:vAlign w:val="bottom"/>
          </w:tcPr>
          <w:p w14:paraId="7294EA52" w14:textId="5B31A3BB" w:rsidR="00865E81" w:rsidRPr="00BB70CC" w:rsidRDefault="00865E81" w:rsidP="00865E81">
            <w:pPr>
              <w:spacing w:after="0" w:line="240" w:lineRule="auto"/>
              <w:rPr>
                <w:highlight w:val="yellow"/>
              </w:rPr>
            </w:pPr>
            <w:r>
              <w:t>24UECS0016</w:t>
            </w:r>
          </w:p>
        </w:tc>
        <w:tc>
          <w:tcPr>
            <w:tcW w:w="4809" w:type="dxa"/>
            <w:vAlign w:val="bottom"/>
          </w:tcPr>
          <w:p w14:paraId="55EE313E" w14:textId="685EC53A" w:rsidR="00865E81" w:rsidRPr="00BB70CC" w:rsidRDefault="00865E81" w:rsidP="00865E81">
            <w:pPr>
              <w:spacing w:after="0" w:line="240" w:lineRule="auto"/>
              <w:rPr>
                <w:highlight w:val="yellow"/>
              </w:rPr>
            </w:pPr>
            <w:r>
              <w:t>ANUBHAV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teamid, boardid, teamname, and playername for a particular playerid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>SQL&gt; SELECT p.playerID, p.fname, p.teamID, t.coach, t.captain FROM player p JOIN team t ON p.teamID = t.teamID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>SQL&gt; SELECT p.PlayerID, p.FName AS PlayerName, p.Age, m.MatchID, m.match_Date, m.Time1, m.Result FROM Player p, match m where p.playerID in(select playerID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E0AB" w14:textId="77777777" w:rsidR="00AF5535" w:rsidRDefault="00AF5535">
      <w:pPr>
        <w:spacing w:line="240" w:lineRule="auto"/>
      </w:pPr>
      <w:r>
        <w:separator/>
      </w:r>
    </w:p>
  </w:endnote>
  <w:endnote w:type="continuationSeparator" w:id="0">
    <w:p w14:paraId="64FDFB4D" w14:textId="77777777" w:rsidR="00AF5535" w:rsidRDefault="00AF55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A5C2" w14:textId="77777777" w:rsidR="00AF5535" w:rsidRDefault="00AF5535">
      <w:pPr>
        <w:spacing w:after="0"/>
      </w:pPr>
      <w:r>
        <w:separator/>
      </w:r>
    </w:p>
  </w:footnote>
  <w:footnote w:type="continuationSeparator" w:id="0">
    <w:p w14:paraId="7F697605" w14:textId="77777777" w:rsidR="00AF5535" w:rsidRDefault="00AF55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2F4A0F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65E81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AF5535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53A03"/>
    <w:rsid w:val="00F77DBA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Anubhav K</cp:lastModifiedBy>
  <cp:revision>2</cp:revision>
  <cp:lastPrinted>2025-10-15T00:45:00Z</cp:lastPrinted>
  <dcterms:created xsi:type="dcterms:W3CDTF">2025-11-03T18:12:00Z</dcterms:created>
  <dcterms:modified xsi:type="dcterms:W3CDTF">2025-11-03T18:12:00Z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