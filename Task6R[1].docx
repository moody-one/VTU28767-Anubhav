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77FB392C" w:rsidR="00B831C4" w:rsidRDefault="00000000">
      <w:r>
        <w:t>Slot No</w:t>
      </w:r>
      <w:r>
        <w:tab/>
        <w:t>:  S</w:t>
      </w:r>
      <w:r w:rsidR="005941CF">
        <w:t>4</w:t>
      </w:r>
      <w:r>
        <w:t>L</w:t>
      </w:r>
      <w:r w:rsidR="005941CF">
        <w:t>5</w:t>
      </w:r>
      <w:r>
        <w:br/>
      </w:r>
    </w:p>
    <w:p w14:paraId="334C54C7" w14:textId="1BBED859" w:rsidR="00B831C4" w:rsidRDefault="00000000">
      <w:pPr>
        <w:pStyle w:val="Title"/>
      </w:pPr>
      <w:r>
        <w:t xml:space="preserve">DBMS TASK - </w:t>
      </w:r>
      <w:r w:rsidR="009B73C4">
        <w:t>6</w:t>
      </w:r>
      <w:r>
        <w:t xml:space="preserve"> REPORT</w:t>
      </w:r>
    </w:p>
    <w:p w14:paraId="3AFC1F2F" w14:textId="304B0B97" w:rsidR="009B73C4" w:rsidRPr="009B73C4" w:rsidRDefault="00000000" w:rsidP="009B73C4">
      <w:pPr>
        <w:ind w:right="117"/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>
        <w:rPr>
          <w:sz w:val="28"/>
          <w:szCs w:val="24"/>
        </w:rPr>
        <w:t>:</w:t>
      </w:r>
      <w:r w:rsidR="006335F1" w:rsidRPr="006335F1">
        <w:rPr>
          <w:rFonts w:ascii="Times New Roman" w:hAnsi="Times New Roman" w:cs="Times New Roman"/>
          <w:b/>
          <w:bCs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Procedures,</w:t>
      </w:r>
      <w:r w:rsidR="009B73C4"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Function</w:t>
      </w:r>
      <w:r w:rsidR="009B73C4"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and Loops</w:t>
      </w:r>
    </w:p>
    <w:p w14:paraId="125D37A1" w14:textId="75451D0C" w:rsidR="00B831C4" w:rsidRPr="006335F1" w:rsidRDefault="00B831C4"/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2C6592" w14:paraId="2DE3EF44" w14:textId="77777777">
        <w:tc>
          <w:tcPr>
            <w:tcW w:w="1353" w:type="dxa"/>
            <w:vAlign w:val="bottom"/>
          </w:tcPr>
          <w:p w14:paraId="5BCD6B29" w14:textId="66894DA7" w:rsidR="002C6592" w:rsidRPr="00BB70CC" w:rsidRDefault="002C6592" w:rsidP="002C6592">
            <w:pPr>
              <w:spacing w:after="0" w:line="240" w:lineRule="auto"/>
              <w:rPr>
                <w:highlight w:val="yellow"/>
              </w:rPr>
            </w:pPr>
            <w:r>
              <w:t>VTU28767</w:t>
            </w:r>
          </w:p>
        </w:tc>
        <w:tc>
          <w:tcPr>
            <w:tcW w:w="2468" w:type="dxa"/>
            <w:vAlign w:val="bottom"/>
          </w:tcPr>
          <w:p w14:paraId="7294EA52" w14:textId="6D3E7A10" w:rsidR="002C6592" w:rsidRPr="00BB70CC" w:rsidRDefault="002C6592" w:rsidP="002C6592">
            <w:pPr>
              <w:spacing w:after="0" w:line="240" w:lineRule="auto"/>
              <w:rPr>
                <w:highlight w:val="yellow"/>
              </w:rPr>
            </w:pPr>
            <w:r>
              <w:t>24UECS0016</w:t>
            </w:r>
          </w:p>
        </w:tc>
        <w:tc>
          <w:tcPr>
            <w:tcW w:w="4809" w:type="dxa"/>
            <w:vAlign w:val="bottom"/>
          </w:tcPr>
          <w:p w14:paraId="55EE313E" w14:textId="245989AB" w:rsidR="002C6592" w:rsidRPr="00BB70CC" w:rsidRDefault="002C6592" w:rsidP="002C6592">
            <w:pPr>
              <w:spacing w:after="0" w:line="240" w:lineRule="auto"/>
              <w:rPr>
                <w:highlight w:val="yellow"/>
              </w:rPr>
            </w:pPr>
            <w:r>
              <w:t>ANUBHAV</w:t>
            </w:r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2D143EE1" w14:textId="77777777" w:rsidR="000257EE" w:rsidRPr="009B73C4" w:rsidRDefault="000257EE" w:rsidP="000257EE">
      <w:pPr>
        <w:ind w:left="1440" w:right="117" w:firstLine="720"/>
        <w:rPr>
          <w:rFonts w:ascii="Times New Roman" w:hAnsi="Times New Roman" w:cs="Times New Roman"/>
          <w:bCs/>
          <w:szCs w:val="24"/>
        </w:rPr>
      </w:pPr>
      <w:r w:rsidRPr="009B73C4">
        <w:rPr>
          <w:rFonts w:ascii="Times New Roman" w:hAnsi="Times New Roman" w:cs="Times New Roman"/>
          <w:bCs/>
          <w:szCs w:val="24"/>
        </w:rPr>
        <w:t>Procedures,</w:t>
      </w:r>
      <w:r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Function</w:t>
      </w:r>
      <w:r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and Loops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1D4E768B" w14:textId="77777777" w:rsidR="00C57F10" w:rsidRPr="00353C20" w:rsidRDefault="00C57F10" w:rsidP="00C57F10">
      <w:pPr>
        <w:pStyle w:val="BodyText"/>
        <w:spacing w:line="244" w:lineRule="auto"/>
      </w:pPr>
      <w:r w:rsidRPr="00353C20">
        <w:rPr>
          <w:b/>
        </w:rPr>
        <w:t xml:space="preserve">Aim: </w:t>
      </w:r>
      <w:r w:rsidRPr="00353C20">
        <w:t>To write a programming</w:t>
      </w:r>
      <w:r w:rsidRPr="00353C20">
        <w:rPr>
          <w:spacing w:val="6"/>
        </w:rPr>
        <w:t xml:space="preserve"> </w:t>
      </w:r>
      <w:r w:rsidRPr="00353C20">
        <w:t>using</w:t>
      </w:r>
      <w:r w:rsidRPr="00353C20">
        <w:rPr>
          <w:spacing w:val="6"/>
        </w:rPr>
        <w:t xml:space="preserve"> </w:t>
      </w:r>
      <w:r w:rsidRPr="00353C20">
        <w:t>PL/SQL</w:t>
      </w:r>
      <w:r w:rsidRPr="00353C20">
        <w:rPr>
          <w:spacing w:val="6"/>
        </w:rPr>
        <w:t xml:space="preserve"> </w:t>
      </w:r>
      <w:r w:rsidRPr="00353C20">
        <w:t>Procedures,</w:t>
      </w:r>
      <w:r w:rsidRPr="00353C20">
        <w:rPr>
          <w:spacing w:val="6"/>
        </w:rPr>
        <w:t xml:space="preserve"> </w:t>
      </w:r>
      <w:r w:rsidRPr="00353C20">
        <w:t>Functions</w:t>
      </w:r>
      <w:r w:rsidRPr="00353C20">
        <w:rPr>
          <w:spacing w:val="14"/>
        </w:rPr>
        <w:t xml:space="preserve"> </w:t>
      </w:r>
      <w:r w:rsidRPr="00353C20">
        <w:t>and</w:t>
      </w:r>
      <w:r w:rsidRPr="00353C20">
        <w:rPr>
          <w:spacing w:val="6"/>
        </w:rPr>
        <w:t xml:space="preserve"> </w:t>
      </w:r>
      <w:r w:rsidRPr="00353C20">
        <w:t>loops</w:t>
      </w:r>
      <w:r w:rsidRPr="00353C20">
        <w:rPr>
          <w:spacing w:val="8"/>
        </w:rPr>
        <w:t xml:space="preserve"> </w:t>
      </w:r>
      <w:r w:rsidRPr="00353C20">
        <w:t>on</w:t>
      </w:r>
      <w:r w:rsidRPr="00353C20">
        <w:rPr>
          <w:spacing w:val="7"/>
        </w:rPr>
        <w:t xml:space="preserve"> </w:t>
      </w:r>
      <w:r w:rsidRPr="00353C20">
        <w:t>Number</w:t>
      </w:r>
      <w:r w:rsidRPr="00353C20">
        <w:rPr>
          <w:spacing w:val="6"/>
        </w:rPr>
        <w:t xml:space="preserve"> </w:t>
      </w:r>
      <w:r w:rsidRPr="00353C20">
        <w:t>theory</w:t>
      </w:r>
      <w:r w:rsidRPr="00353C20">
        <w:rPr>
          <w:spacing w:val="12"/>
        </w:rPr>
        <w:t xml:space="preserve"> </w:t>
      </w:r>
      <w:r w:rsidRPr="00353C20">
        <w:t>and</w:t>
      </w:r>
      <w:r w:rsidRPr="00353C20">
        <w:rPr>
          <w:spacing w:val="15"/>
        </w:rPr>
        <w:t xml:space="preserve"> </w:t>
      </w:r>
      <w:r w:rsidRPr="00353C20">
        <w:t>business</w:t>
      </w:r>
      <w:r w:rsidRPr="00353C20">
        <w:rPr>
          <w:spacing w:val="-57"/>
        </w:rPr>
        <w:t xml:space="preserve"> </w:t>
      </w:r>
      <w:r w:rsidRPr="00353C20">
        <w:t>scenarios like.</w:t>
      </w:r>
    </w:p>
    <w:p w14:paraId="66266A9E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6AD50B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0A18179A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594E2E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write a non-recursive PL/SQL procedure to retrieve even-numbered </w:t>
      </w:r>
      <w:proofErr w:type="spellStart"/>
      <w:r w:rsidRPr="00353C20">
        <w:rPr>
          <w:rFonts w:ascii="Times New Roman" w:hAnsi="Times New Roman" w:cs="Times New Roman"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registered for any tournament.</w:t>
      </w:r>
    </w:p>
    <w:p w14:paraId="274BC6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2113D69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111D275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DECLARE</w:t>
      </w:r>
    </w:p>
    <w:p w14:paraId="267B1A6F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</w:t>
      </w:r>
      <w:proofErr w:type="spellStart"/>
      <w:r w:rsidRPr="00353C20">
        <w:t>total_age</w:t>
      </w:r>
      <w:proofErr w:type="spellEnd"/>
      <w:r w:rsidRPr="00353C20">
        <w:t xml:space="preserve"> </w:t>
      </w:r>
      <w:proofErr w:type="gramStart"/>
      <w:r w:rsidRPr="00353C20">
        <w:t>NUMBER :</w:t>
      </w:r>
      <w:proofErr w:type="gramEnd"/>
      <w:r w:rsidRPr="00353C20">
        <w:t>= 0;</w:t>
      </w:r>
    </w:p>
    <w:p w14:paraId="5BB1E86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</w:t>
      </w:r>
      <w:proofErr w:type="spellStart"/>
      <w:r w:rsidRPr="00353C20">
        <w:t>num_players</w:t>
      </w:r>
      <w:proofErr w:type="spellEnd"/>
      <w:r w:rsidRPr="00353C20">
        <w:t xml:space="preserve"> </w:t>
      </w:r>
      <w:proofErr w:type="gramStart"/>
      <w:r w:rsidRPr="00353C20">
        <w:t>NUMBER :</w:t>
      </w:r>
      <w:proofErr w:type="gramEnd"/>
      <w:r w:rsidRPr="00353C20">
        <w:t>= 0;</w:t>
      </w:r>
    </w:p>
    <w:p w14:paraId="532D3CE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</w:t>
      </w:r>
      <w:proofErr w:type="spellStart"/>
      <w:r w:rsidRPr="00353C20">
        <w:t>avg_age</w:t>
      </w:r>
      <w:proofErr w:type="spellEnd"/>
      <w:r w:rsidRPr="00353C20">
        <w:t xml:space="preserve"> </w:t>
      </w:r>
      <w:proofErr w:type="gramStart"/>
      <w:r w:rsidRPr="00353C20">
        <w:t>NUMBER :</w:t>
      </w:r>
      <w:proofErr w:type="gramEnd"/>
      <w:r w:rsidRPr="00353C20">
        <w:t>= 0;</w:t>
      </w:r>
    </w:p>
    <w:p w14:paraId="0985B446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BEGIN</w:t>
      </w:r>
    </w:p>
    <w:p w14:paraId="696192CE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Using a cursor to loop through all players</w:t>
      </w:r>
    </w:p>
    <w:p w14:paraId="5F49DD9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FOR </w:t>
      </w:r>
      <w:proofErr w:type="spellStart"/>
      <w:r w:rsidRPr="00353C20">
        <w:t>player_rec</w:t>
      </w:r>
      <w:proofErr w:type="spellEnd"/>
      <w:r w:rsidRPr="00353C20">
        <w:t xml:space="preserve"> IN (SELECT Age FROM Player) LOOP</w:t>
      </w:r>
    </w:p>
    <w:p w14:paraId="2FC62A1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</w:t>
      </w:r>
      <w:proofErr w:type="spellStart"/>
      <w:r w:rsidRPr="00353C20">
        <w:t>total_</w:t>
      </w:r>
      <w:proofErr w:type="gramStart"/>
      <w:r w:rsidRPr="00353C20">
        <w:t>age</w:t>
      </w:r>
      <w:proofErr w:type="spellEnd"/>
      <w:r w:rsidRPr="00353C20">
        <w:t xml:space="preserve"> :</w:t>
      </w:r>
      <w:proofErr w:type="gramEnd"/>
      <w:r w:rsidRPr="00353C20">
        <w:t xml:space="preserve">= </w:t>
      </w:r>
      <w:proofErr w:type="spellStart"/>
      <w:r w:rsidRPr="00353C20">
        <w:t>total_age</w:t>
      </w:r>
      <w:proofErr w:type="spellEnd"/>
      <w:r w:rsidRPr="00353C20">
        <w:t xml:space="preserve"> + </w:t>
      </w:r>
      <w:proofErr w:type="spellStart"/>
      <w:r w:rsidRPr="00353C20">
        <w:t>player_</w:t>
      </w:r>
      <w:proofErr w:type="gramStart"/>
      <w:r w:rsidRPr="00353C20">
        <w:t>rec.Age</w:t>
      </w:r>
      <w:proofErr w:type="spellEnd"/>
      <w:proofErr w:type="gramEnd"/>
      <w:r w:rsidRPr="00353C20">
        <w:t>; -- Summing up the ages</w:t>
      </w:r>
    </w:p>
    <w:p w14:paraId="60499E7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</w:t>
      </w:r>
      <w:proofErr w:type="spellStart"/>
      <w:r w:rsidRPr="00353C20">
        <w:t>num_</w:t>
      </w:r>
      <w:proofErr w:type="gramStart"/>
      <w:r w:rsidRPr="00353C20">
        <w:t>players</w:t>
      </w:r>
      <w:proofErr w:type="spellEnd"/>
      <w:r w:rsidRPr="00353C20">
        <w:t xml:space="preserve"> :</w:t>
      </w:r>
      <w:proofErr w:type="gramEnd"/>
      <w:r w:rsidRPr="00353C20">
        <w:t xml:space="preserve">= </w:t>
      </w:r>
      <w:proofErr w:type="spellStart"/>
      <w:r w:rsidRPr="00353C20">
        <w:t>num_players</w:t>
      </w:r>
      <w:proofErr w:type="spellEnd"/>
      <w:r w:rsidRPr="00353C20">
        <w:t xml:space="preserve"> + 1; -- Counting the number of players</w:t>
      </w:r>
    </w:p>
    <w:p w14:paraId="0350A9C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LOOP;</w:t>
      </w:r>
    </w:p>
    <w:p w14:paraId="488DDE68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059A0E9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Calculating the average age</w:t>
      </w:r>
    </w:p>
    <w:p w14:paraId="022E299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IF </w:t>
      </w:r>
      <w:proofErr w:type="spellStart"/>
      <w:r w:rsidRPr="00353C20">
        <w:t>num_players</w:t>
      </w:r>
      <w:proofErr w:type="spellEnd"/>
      <w:r w:rsidRPr="00353C20">
        <w:t xml:space="preserve"> &gt; 0 THEN</w:t>
      </w:r>
    </w:p>
    <w:p w14:paraId="3FFE804A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</w:t>
      </w:r>
      <w:proofErr w:type="spellStart"/>
      <w:r w:rsidRPr="00353C20">
        <w:t>avg_</w:t>
      </w:r>
      <w:proofErr w:type="gramStart"/>
      <w:r w:rsidRPr="00353C20">
        <w:t>age</w:t>
      </w:r>
      <w:proofErr w:type="spellEnd"/>
      <w:r w:rsidRPr="00353C20">
        <w:t xml:space="preserve"> :</w:t>
      </w:r>
      <w:proofErr w:type="gramEnd"/>
      <w:r w:rsidRPr="00353C20">
        <w:t xml:space="preserve">= </w:t>
      </w:r>
      <w:proofErr w:type="spellStart"/>
      <w:r w:rsidRPr="00353C20">
        <w:t>total_age</w:t>
      </w:r>
      <w:proofErr w:type="spellEnd"/>
      <w:r w:rsidRPr="00353C20">
        <w:t xml:space="preserve"> / </w:t>
      </w:r>
      <w:proofErr w:type="spellStart"/>
      <w:r w:rsidRPr="00353C20">
        <w:t>num_players</w:t>
      </w:r>
      <w:proofErr w:type="spellEnd"/>
      <w:r w:rsidRPr="00353C20">
        <w:t>;</w:t>
      </w:r>
    </w:p>
    <w:p w14:paraId="218C691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IF;</w:t>
      </w:r>
    </w:p>
    <w:p w14:paraId="22A81F13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26BCEA9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Displaying the result</w:t>
      </w:r>
    </w:p>
    <w:p w14:paraId="387FFEF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</w:t>
      </w:r>
      <w:proofErr w:type="gramStart"/>
      <w:r w:rsidRPr="00353C20">
        <w:t>LINE(</w:t>
      </w:r>
      <w:proofErr w:type="gramEnd"/>
      <w:r w:rsidRPr="00353C20">
        <w:t xml:space="preserve">'Total Players: ' || </w:t>
      </w:r>
      <w:proofErr w:type="spellStart"/>
      <w:r w:rsidRPr="00353C20">
        <w:t>num_players</w:t>
      </w:r>
      <w:proofErr w:type="spellEnd"/>
      <w:r w:rsidRPr="00353C20">
        <w:t>);</w:t>
      </w:r>
    </w:p>
    <w:p w14:paraId="2165235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lastRenderedPageBreak/>
        <w:t xml:space="preserve">    DBMS_OUTPUT.PUT_</w:t>
      </w:r>
      <w:proofErr w:type="gramStart"/>
      <w:r w:rsidRPr="00353C20">
        <w:t>LINE(</w:t>
      </w:r>
      <w:proofErr w:type="gramEnd"/>
      <w:r w:rsidRPr="00353C20">
        <w:t xml:space="preserve">'Total Age: ' || </w:t>
      </w:r>
      <w:proofErr w:type="spellStart"/>
      <w:r w:rsidRPr="00353C20">
        <w:t>total_age</w:t>
      </w:r>
      <w:proofErr w:type="spellEnd"/>
      <w:r w:rsidRPr="00353C20">
        <w:t>);</w:t>
      </w:r>
    </w:p>
    <w:p w14:paraId="4009CA1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</w:t>
      </w:r>
      <w:proofErr w:type="gramStart"/>
      <w:r w:rsidRPr="00353C20">
        <w:t>LINE(</w:t>
      </w:r>
      <w:proofErr w:type="gramEnd"/>
      <w:r w:rsidRPr="00353C20">
        <w:t xml:space="preserve">'Average Age: ' || </w:t>
      </w:r>
      <w:proofErr w:type="spellStart"/>
      <w:r w:rsidRPr="00353C20">
        <w:t>avg_age</w:t>
      </w:r>
      <w:proofErr w:type="spellEnd"/>
      <w:r w:rsidRPr="00353C20">
        <w:t>);</w:t>
      </w:r>
    </w:p>
    <w:p w14:paraId="529B06D5" w14:textId="77777777" w:rsidR="00C57F10" w:rsidRPr="00353C20" w:rsidRDefault="00C57F10" w:rsidP="00C57F10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0620CD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Output:</w:t>
      </w:r>
    </w:p>
    <w:p w14:paraId="6C9390C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Players: 14</w:t>
      </w:r>
    </w:p>
    <w:p w14:paraId="7426527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Age: 342</w:t>
      </w:r>
    </w:p>
    <w:p w14:paraId="7D35E11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Average Age: 24.42</w:t>
      </w:r>
    </w:p>
    <w:p w14:paraId="1709FF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759DEBA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667978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Cs w:val="24"/>
        </w:rPr>
        <w:t>6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>= &amp;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’; -- You can generate a unique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needed</w:t>
      </w:r>
    </w:p>
    <w:p w14:paraId="0F2BFE5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Cs w:val="24"/>
        </w:rPr>
        <w:t>6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= '&amp;TEAMID'; -- Replace with the actual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</w:p>
    <w:p w14:paraId="25C823B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Cs w:val="24"/>
        </w:rPr>
        <w:t>30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>= '&amp;</w:t>
      </w:r>
      <w:proofErr w:type="spellStart"/>
      <w:r w:rsidRPr="00353C20">
        <w:rPr>
          <w:rFonts w:ascii="Times New Roman" w:hAnsi="Times New Roman" w:cs="Times New Roman"/>
          <w:szCs w:val="24"/>
        </w:rPr>
        <w:t>Fname</w:t>
      </w:r>
      <w:proofErr w:type="spellEnd"/>
      <w:r w:rsidRPr="00353C20">
        <w:rPr>
          <w:rFonts w:ascii="Times New Roman" w:hAnsi="Times New Roman" w:cs="Times New Roman"/>
          <w:szCs w:val="24"/>
        </w:rPr>
        <w:t>';</w:t>
      </w:r>
    </w:p>
    <w:p w14:paraId="0A0F2FD3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v_LName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Cs w:val="24"/>
        </w:rPr>
        <w:t>30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>= '&amp;</w:t>
      </w:r>
      <w:proofErr w:type="spellStart"/>
      <w:r w:rsidRPr="00353C20">
        <w:rPr>
          <w:rFonts w:ascii="Times New Roman" w:hAnsi="Times New Roman" w:cs="Times New Roman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Cs w:val="24"/>
        </w:rPr>
        <w:t>';</w:t>
      </w:r>
    </w:p>
    <w:p w14:paraId="03AA6D4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v_Age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NUMBER(</w:t>
      </w:r>
      <w:proofErr w:type="gramEnd"/>
      <w:r w:rsidRPr="00353C20">
        <w:rPr>
          <w:rFonts w:ascii="Times New Roman" w:hAnsi="Times New Roman" w:cs="Times New Roman"/>
          <w:szCs w:val="24"/>
        </w:rPr>
        <w:t>5,2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>= &amp;age;</w:t>
      </w:r>
    </w:p>
    <w:p w14:paraId="3C2FC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v_DateofBirth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DATE :</w:t>
      </w:r>
      <w:proofErr w:type="gramEnd"/>
      <w:r w:rsidRPr="00353C20">
        <w:rPr>
          <w:rFonts w:ascii="Times New Roman" w:hAnsi="Times New Roman" w:cs="Times New Roman"/>
          <w:szCs w:val="24"/>
        </w:rPr>
        <w:t>= TO_</w:t>
      </w:r>
      <w:proofErr w:type="gramStart"/>
      <w:r w:rsidRPr="00353C20">
        <w:rPr>
          <w:rFonts w:ascii="Times New Roman" w:hAnsi="Times New Roman" w:cs="Times New Roman"/>
          <w:szCs w:val="24"/>
        </w:rPr>
        <w:t>DATE(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'&amp;DOB', 'YYYY-MM-DD'); -- Replace with the actual </w:t>
      </w:r>
      <w:proofErr w:type="spellStart"/>
      <w:r w:rsidRPr="00353C20">
        <w:rPr>
          <w:rFonts w:ascii="Times New Roman" w:hAnsi="Times New Roman" w:cs="Times New Roman"/>
          <w:szCs w:val="24"/>
        </w:rPr>
        <w:t>DateofBirth</w:t>
      </w:r>
      <w:proofErr w:type="spellEnd"/>
    </w:p>
    <w:p w14:paraId="0FE166D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v_PlayingRole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Cs w:val="24"/>
        </w:rPr>
        <w:t>25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>= '&amp;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';</w:t>
      </w:r>
    </w:p>
    <w:p w14:paraId="5534235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v_email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Cs w:val="24"/>
        </w:rPr>
        <w:t>40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>= '&amp;email';</w:t>
      </w:r>
    </w:p>
    <w:p w14:paraId="4C3CD8D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v_contact_no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NUMBER :</w:t>
      </w:r>
      <w:proofErr w:type="gramEnd"/>
      <w:r w:rsidRPr="00353C20">
        <w:rPr>
          <w:rFonts w:ascii="Times New Roman" w:hAnsi="Times New Roman" w:cs="Times New Roman"/>
          <w:szCs w:val="24"/>
        </w:rPr>
        <w:t>= &amp;phone; -- Replace with the actual contact number</w:t>
      </w:r>
    </w:p>
    <w:p w14:paraId="55584D5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379C894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INSERT INTO Player (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FName, </w:t>
      </w:r>
      <w:proofErr w:type="spellStart"/>
      <w:r w:rsidRPr="00353C20">
        <w:rPr>
          <w:rFonts w:ascii="Times New Roman" w:hAnsi="Times New Roman" w:cs="Times New Roman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Age, </w:t>
      </w:r>
      <w:proofErr w:type="spellStart"/>
      <w:r w:rsidRPr="00353C20">
        <w:rPr>
          <w:rFonts w:ascii="Times New Roman" w:hAnsi="Times New Roman" w:cs="Times New Roman"/>
          <w:szCs w:val="24"/>
        </w:rPr>
        <w:t>DateofBirth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email, </w:t>
      </w:r>
      <w:proofErr w:type="spellStart"/>
      <w:r w:rsidRPr="00353C20">
        <w:rPr>
          <w:rFonts w:ascii="Times New Roman" w:hAnsi="Times New Roman" w:cs="Times New Roman"/>
          <w:szCs w:val="24"/>
        </w:rPr>
        <w:t>contact_no</w:t>
      </w:r>
      <w:proofErr w:type="spellEnd"/>
      <w:r w:rsidRPr="00353C20">
        <w:rPr>
          <w:rFonts w:ascii="Times New Roman" w:hAnsi="Times New Roman" w:cs="Times New Roman"/>
          <w:szCs w:val="24"/>
        </w:rPr>
        <w:t>)</w:t>
      </w:r>
    </w:p>
    <w:p w14:paraId="0B4C48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VALUES (</w:t>
      </w:r>
      <w:proofErr w:type="spellStart"/>
      <w:r w:rsidRPr="00353C20">
        <w:rPr>
          <w:rFonts w:ascii="Times New Roman" w:hAnsi="Times New Roman" w:cs="Times New Roman"/>
          <w:szCs w:val="24"/>
        </w:rPr>
        <w:t>v_PlayerID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v_LName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v_Age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v_DateofBirth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v_PlayingRole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v_email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v_contact_no</w:t>
      </w:r>
      <w:proofErr w:type="spellEnd"/>
      <w:r w:rsidRPr="00353C20">
        <w:rPr>
          <w:rFonts w:ascii="Times New Roman" w:hAnsi="Times New Roman" w:cs="Times New Roman"/>
          <w:szCs w:val="24"/>
        </w:rPr>
        <w:t>);</w:t>
      </w:r>
    </w:p>
    <w:p w14:paraId="088F0E2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COMMIT;</w:t>
      </w:r>
    </w:p>
    <w:p w14:paraId="731E5D9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DBMS_OUTPUT.PUT_</w:t>
      </w:r>
      <w:proofErr w:type="gramStart"/>
      <w:r w:rsidRPr="00353C20">
        <w:rPr>
          <w:rFonts w:ascii="Times New Roman" w:hAnsi="Times New Roman" w:cs="Times New Roman"/>
          <w:szCs w:val="24"/>
        </w:rPr>
        <w:t>LINE(</w:t>
      </w:r>
      <w:proofErr w:type="gramEnd"/>
      <w:r w:rsidRPr="00353C20">
        <w:rPr>
          <w:rFonts w:ascii="Times New Roman" w:hAnsi="Times New Roman" w:cs="Times New Roman"/>
          <w:szCs w:val="24"/>
        </w:rPr>
        <w:t>'Player record inserted successfully.');</w:t>
      </w:r>
    </w:p>
    <w:p w14:paraId="6EF9FE0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EXCEPTION</w:t>
      </w:r>
    </w:p>
    <w:p w14:paraId="0793B3D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OTHERS THEN</w:t>
      </w:r>
    </w:p>
    <w:p w14:paraId="4867938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</w:t>
      </w:r>
      <w:proofErr w:type="gramStart"/>
      <w:r w:rsidRPr="00353C20">
        <w:rPr>
          <w:rFonts w:ascii="Times New Roman" w:hAnsi="Times New Roman" w:cs="Times New Roman"/>
          <w:szCs w:val="24"/>
        </w:rPr>
        <w:t>LINE(</w:t>
      </w:r>
      <w:proofErr w:type="gramEnd"/>
      <w:r w:rsidRPr="00353C20">
        <w:rPr>
          <w:rFonts w:ascii="Times New Roman" w:hAnsi="Times New Roman" w:cs="Times New Roman"/>
          <w:szCs w:val="24"/>
        </w:rPr>
        <w:t>'Error: ' || SQLERRM);</w:t>
      </w:r>
    </w:p>
    <w:p w14:paraId="48937A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ROLLBACK;</w:t>
      </w:r>
    </w:p>
    <w:p w14:paraId="5CBC820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46D4540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5AA961F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>: 676</w:t>
      </w:r>
    </w:p>
    <w:p w14:paraId="2F1F57FB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>: CCB01</w:t>
      </w:r>
    </w:p>
    <w:p w14:paraId="607F149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FName: Rahul</w:t>
      </w:r>
    </w:p>
    <w:p w14:paraId="0644FD7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Cs w:val="24"/>
        </w:rPr>
        <w:t>: Sharma</w:t>
      </w:r>
    </w:p>
    <w:p w14:paraId="1FBC31DF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Age: 23</w:t>
      </w:r>
    </w:p>
    <w:p w14:paraId="11D1EC9D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DateofBirth</w:t>
      </w:r>
      <w:proofErr w:type="spellEnd"/>
      <w:r w:rsidRPr="00353C20">
        <w:rPr>
          <w:rFonts w:ascii="Times New Roman" w:hAnsi="Times New Roman" w:cs="Times New Roman"/>
          <w:szCs w:val="24"/>
        </w:rPr>
        <w:t>: 17-07-1999</w:t>
      </w:r>
    </w:p>
    <w:p w14:paraId="3D6F0A2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353C20">
        <w:rPr>
          <w:rFonts w:ascii="Times New Roman" w:hAnsi="Times New Roman" w:cs="Times New Roman"/>
          <w:szCs w:val="24"/>
        </w:rPr>
        <w:t>AllRounder</w:t>
      </w:r>
      <w:proofErr w:type="spellEnd"/>
    </w:p>
    <w:p w14:paraId="67E4EF60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email: rahulsharma@gmail.com</w:t>
      </w:r>
    </w:p>
    <w:p w14:paraId="54C0301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Contact_no</w:t>
      </w:r>
      <w:proofErr w:type="spellEnd"/>
      <w:r w:rsidRPr="00353C20">
        <w:rPr>
          <w:rFonts w:ascii="Times New Roman" w:hAnsi="Times New Roman" w:cs="Times New Roman"/>
          <w:szCs w:val="24"/>
        </w:rPr>
        <w:t>: 9797181815</w:t>
      </w:r>
    </w:p>
    <w:p w14:paraId="6C017948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0F96AF54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Player record inserted successfully.</w:t>
      </w:r>
    </w:p>
    <w:p w14:paraId="22D0D9D9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4142136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1EEE36E6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33BCD40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6E1F969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OR REPLACE FUNCTION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GetTotalTeamsInBoard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VARCHAR2) RETURN NUMBER IS</w:t>
      </w:r>
    </w:p>
    <w:p w14:paraId="4CE01A1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v_TotalTeams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NUMBER :</w:t>
      </w:r>
      <w:proofErr w:type="gramEnd"/>
      <w:r w:rsidRPr="00353C20">
        <w:rPr>
          <w:rFonts w:ascii="Times New Roman" w:hAnsi="Times New Roman" w:cs="Times New Roman"/>
          <w:szCs w:val="24"/>
        </w:rPr>
        <w:t>= 0;</w:t>
      </w:r>
    </w:p>
    <w:p w14:paraId="4C557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05B2517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SELECT </w:t>
      </w:r>
      <w:proofErr w:type="gramStart"/>
      <w:r w:rsidRPr="00353C20">
        <w:rPr>
          <w:rFonts w:ascii="Times New Roman" w:hAnsi="Times New Roman" w:cs="Times New Roman"/>
          <w:szCs w:val="24"/>
        </w:rPr>
        <w:t>COUNT(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*) INTO </w:t>
      </w:r>
      <w:proofErr w:type="spellStart"/>
      <w:r w:rsidRPr="00353C20">
        <w:rPr>
          <w:rFonts w:ascii="Times New Roman" w:hAnsi="Times New Roman" w:cs="Times New Roman"/>
          <w:szCs w:val="24"/>
        </w:rPr>
        <w:t>v_TotalTeams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WHERE 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24EC5CA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RETURN </w:t>
      </w:r>
      <w:proofErr w:type="spellStart"/>
      <w:r w:rsidRPr="00353C20">
        <w:rPr>
          <w:rFonts w:ascii="Times New Roman" w:hAnsi="Times New Roman" w:cs="Times New Roman"/>
          <w:szCs w:val="24"/>
        </w:rPr>
        <w:t>v_TotalTeams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1AAB80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EXCEPTION</w:t>
      </w:r>
    </w:p>
    <w:p w14:paraId="40766EC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NO_DATA_FOUND THEN</w:t>
      </w:r>
    </w:p>
    <w:p w14:paraId="1A83E6B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 xml:space="preserve">        -- Handle the case when the board doesn't exist or has no teams</w:t>
      </w:r>
    </w:p>
    <w:p w14:paraId="5137A77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0;</w:t>
      </w:r>
    </w:p>
    <w:p w14:paraId="5F20730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OTHERS THEN</w:t>
      </w:r>
    </w:p>
    <w:p w14:paraId="7AE96B24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67C04C9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5747619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END </w:t>
      </w:r>
      <w:proofErr w:type="spellStart"/>
      <w:r w:rsidRPr="00353C20">
        <w:rPr>
          <w:rFonts w:ascii="Times New Roman" w:hAnsi="Times New Roman" w:cs="Times New Roman"/>
          <w:szCs w:val="24"/>
        </w:rPr>
        <w:t>GetTotalTeamsInBoard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6878FB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04426B4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Function successfully created.</w:t>
      </w:r>
    </w:p>
    <w:p w14:paraId="031B07D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SQL&gt; </w:t>
      </w:r>
    </w:p>
    <w:p w14:paraId="3F08BD0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D480A3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number res;</w:t>
      </w:r>
    </w:p>
    <w:p w14:paraId="5FBD9116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Begin</w:t>
      </w:r>
      <w:r w:rsidRPr="00353C20">
        <w:rPr>
          <w:rFonts w:ascii="Times New Roman" w:hAnsi="Times New Roman" w:cs="Times New Roman"/>
          <w:b/>
          <w:szCs w:val="24"/>
        </w:rPr>
        <w:br/>
      </w:r>
      <w:proofErr w:type="gramStart"/>
      <w:r w:rsidRPr="00353C20">
        <w:rPr>
          <w:rFonts w:ascii="Times New Roman" w:hAnsi="Times New Roman" w:cs="Times New Roman"/>
          <w:b/>
          <w:szCs w:val="24"/>
        </w:rPr>
        <w:t>res:=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hAnsi="Times New Roman" w:cs="Times New Roman"/>
          <w:szCs w:val="24"/>
        </w:rPr>
        <w:t>GetTotalTeamsInBoard</w:t>
      </w:r>
      <w:proofErr w:type="spellEnd"/>
      <w:r w:rsidRPr="00353C20">
        <w:rPr>
          <w:rFonts w:ascii="Times New Roman" w:hAnsi="Times New Roman" w:cs="Times New Roman"/>
          <w:szCs w:val="24"/>
        </w:rPr>
        <w:t>(‘BID01’);</w:t>
      </w:r>
    </w:p>
    <w:p w14:paraId="0673EB6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DBMS_OUTPUT.PUT_</w:t>
      </w:r>
      <w:proofErr w:type="gramStart"/>
      <w:r w:rsidRPr="00353C20">
        <w:rPr>
          <w:rFonts w:ascii="Times New Roman" w:hAnsi="Times New Roman" w:cs="Times New Roman"/>
          <w:szCs w:val="24"/>
        </w:rPr>
        <w:t>LINE(</w:t>
      </w:r>
      <w:proofErr w:type="gramEnd"/>
      <w:r w:rsidRPr="00353C20">
        <w:rPr>
          <w:rFonts w:ascii="Times New Roman" w:hAnsi="Times New Roman" w:cs="Times New Roman"/>
          <w:szCs w:val="24"/>
        </w:rPr>
        <w:t>‘No of teams</w:t>
      </w:r>
      <w:proofErr w:type="gramStart"/>
      <w:r w:rsidRPr="00353C20">
        <w:rPr>
          <w:rFonts w:ascii="Times New Roman" w:hAnsi="Times New Roman" w:cs="Times New Roman"/>
          <w:szCs w:val="24"/>
        </w:rPr>
        <w:t>:  ‘</w:t>
      </w:r>
      <w:proofErr w:type="gramEnd"/>
      <w:r w:rsidRPr="00353C20">
        <w:rPr>
          <w:rFonts w:ascii="Times New Roman" w:hAnsi="Times New Roman" w:cs="Times New Roman"/>
          <w:szCs w:val="24"/>
        </w:rPr>
        <w:t>||res);</w:t>
      </w:r>
    </w:p>
    <w:p w14:paraId="281ADCA2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98F034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E7C844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szCs w:val="24"/>
        </w:rPr>
        <w:t>No of teams: 2</w:t>
      </w:r>
    </w:p>
    <w:p w14:paraId="39EB12A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To write a non-recursive PL/SQL procedure to retrieve even-numbered </w:t>
      </w:r>
      <w:proofErr w:type="spellStart"/>
      <w:r w:rsidRPr="00353C20">
        <w:rPr>
          <w:rFonts w:ascii="Times New Roman" w:hAnsi="Times New Roman" w:cs="Times New Roman"/>
          <w:b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 xml:space="preserve"> registered for any tournament.</w:t>
      </w:r>
    </w:p>
    <w:p w14:paraId="0A36499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OR REPLACE PROCEDURE GetEvenNumberedPlayerIDs IS</w:t>
      </w:r>
    </w:p>
    <w:p w14:paraId="5FB1C194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415C2C8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</w:t>
      </w:r>
      <w:proofErr w:type="spellStart"/>
      <w:r w:rsidRPr="00353C20">
        <w:rPr>
          <w:rFonts w:ascii="Times New Roman" w:hAnsi="Times New Roman" w:cs="Times New Roman"/>
          <w:szCs w:val="24"/>
        </w:rPr>
        <w:t>player_rec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IN </w:t>
      </w:r>
      <w:proofErr w:type="gramStart"/>
      <w:r w:rsidRPr="00353C20">
        <w:rPr>
          <w:rFonts w:ascii="Times New Roman" w:hAnsi="Times New Roman" w:cs="Times New Roman"/>
          <w:szCs w:val="24"/>
        </w:rPr>
        <w:t>( SELECT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Player WHERE TO_NUMBER(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) MOD 2 = 0)     </w:t>
      </w:r>
    </w:p>
    <w:p w14:paraId="0825D247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LOOP</w:t>
      </w:r>
    </w:p>
    <w:p w14:paraId="2E0091F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</w:t>
      </w:r>
      <w:proofErr w:type="gramStart"/>
      <w:r w:rsidRPr="00353C20">
        <w:rPr>
          <w:rFonts w:ascii="Times New Roman" w:hAnsi="Times New Roman" w:cs="Times New Roman"/>
          <w:szCs w:val="24"/>
        </w:rPr>
        <w:t>LINE(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'Even-Numbered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: ' || </w:t>
      </w:r>
      <w:proofErr w:type="spellStart"/>
      <w:r w:rsidRPr="00353C20">
        <w:rPr>
          <w:rFonts w:ascii="Times New Roman" w:hAnsi="Times New Roman" w:cs="Times New Roman"/>
          <w:szCs w:val="24"/>
        </w:rPr>
        <w:t>player_</w:t>
      </w:r>
      <w:proofErr w:type="gramStart"/>
      <w:r w:rsidRPr="00353C20">
        <w:rPr>
          <w:rFonts w:ascii="Times New Roman" w:hAnsi="Times New Roman" w:cs="Times New Roman"/>
          <w:szCs w:val="24"/>
        </w:rPr>
        <w:t>rec.PlayerID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);</w:t>
      </w:r>
    </w:p>
    <w:p w14:paraId="66ED401E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36C1BB5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END GetEvenNumberedPlayerIDs;</w:t>
      </w:r>
    </w:p>
    <w:p w14:paraId="413D6095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AAF1B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AC89CF8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D3AB879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0C3E6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6784A0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FBE1A6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B0701E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6E0249A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FE8F832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7865E3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08DA66B0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DA2329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27AF39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1DEC41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A14711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D43E3B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08495B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9704F0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495305D" w14:textId="77777777" w:rsidR="00C57F10" w:rsidRPr="00353C20" w:rsidRDefault="00C57F10" w:rsidP="00C57F10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2A6D31A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the PL/SQL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Procedures,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Functions</w:t>
      </w:r>
      <w:r w:rsidRPr="00353C20">
        <w:rPr>
          <w:rFonts w:ascii="Times New Roman" w:hAnsi="Times New Roman" w:cs="Times New Roman"/>
          <w:spacing w:val="14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loops</w:t>
      </w:r>
      <w:r w:rsidRPr="00353C20">
        <w:rPr>
          <w:rFonts w:ascii="Times New Roman" w:hAnsi="Times New Roman" w:cs="Times New Roman"/>
          <w:spacing w:val="8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on</w:t>
      </w:r>
      <w:r w:rsidRPr="00353C20">
        <w:rPr>
          <w:rFonts w:ascii="Times New Roman" w:hAnsi="Times New Roman" w:cs="Times New Roman"/>
          <w:spacing w:val="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Number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theory</w:t>
      </w:r>
      <w:r w:rsidRPr="00353C20">
        <w:rPr>
          <w:rFonts w:ascii="Times New Roman" w:hAnsi="Times New Roman" w:cs="Times New Roman"/>
          <w:spacing w:val="1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15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business</w:t>
      </w:r>
      <w:r w:rsidRPr="00353C20">
        <w:rPr>
          <w:rFonts w:ascii="Times New Roman" w:hAnsi="Times New Roman" w:cs="Times New Roman"/>
          <w:spacing w:val="-5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13647" w14:textId="77777777" w:rsidR="004B71B7" w:rsidRDefault="004B71B7">
      <w:pPr>
        <w:spacing w:line="240" w:lineRule="auto"/>
      </w:pPr>
      <w:r>
        <w:separator/>
      </w:r>
    </w:p>
  </w:endnote>
  <w:endnote w:type="continuationSeparator" w:id="0">
    <w:p w14:paraId="1223D603" w14:textId="77777777" w:rsidR="004B71B7" w:rsidRDefault="004B71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CBBBB" w14:textId="77777777" w:rsidR="004B71B7" w:rsidRDefault="004B71B7">
      <w:pPr>
        <w:spacing w:after="0"/>
      </w:pPr>
      <w:r>
        <w:separator/>
      </w:r>
    </w:p>
  </w:footnote>
  <w:footnote w:type="continuationSeparator" w:id="0">
    <w:p w14:paraId="6676D315" w14:textId="77777777" w:rsidR="004B71B7" w:rsidRDefault="004B71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57EE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264DE1"/>
    <w:rsid w:val="0029639D"/>
    <w:rsid w:val="002C6592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B71B7"/>
    <w:rsid w:val="004F37FD"/>
    <w:rsid w:val="00515698"/>
    <w:rsid w:val="00522E79"/>
    <w:rsid w:val="00526AE2"/>
    <w:rsid w:val="005941CF"/>
    <w:rsid w:val="006335F1"/>
    <w:rsid w:val="006411F2"/>
    <w:rsid w:val="0066337F"/>
    <w:rsid w:val="006A2B8E"/>
    <w:rsid w:val="006C335B"/>
    <w:rsid w:val="006F1245"/>
    <w:rsid w:val="00727977"/>
    <w:rsid w:val="007B7D2A"/>
    <w:rsid w:val="008262CD"/>
    <w:rsid w:val="00826549"/>
    <w:rsid w:val="008A4592"/>
    <w:rsid w:val="008C271D"/>
    <w:rsid w:val="00925FC8"/>
    <w:rsid w:val="009B73C4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57F10"/>
    <w:rsid w:val="00C666A9"/>
    <w:rsid w:val="00CA4A3E"/>
    <w:rsid w:val="00CB0664"/>
    <w:rsid w:val="00CC6BF4"/>
    <w:rsid w:val="00DB4824"/>
    <w:rsid w:val="00DB6A2D"/>
    <w:rsid w:val="00DC2BA6"/>
    <w:rsid w:val="00DD1E60"/>
    <w:rsid w:val="00DD7637"/>
    <w:rsid w:val="00E05A05"/>
    <w:rsid w:val="00E42476"/>
    <w:rsid w:val="00E63273"/>
    <w:rsid w:val="00F2275B"/>
    <w:rsid w:val="00F34FC1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670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Anubhav K</cp:lastModifiedBy>
  <cp:revision>2</cp:revision>
  <cp:lastPrinted>2025-10-15T00:45:00Z</cp:lastPrinted>
  <dcterms:created xsi:type="dcterms:W3CDTF">2025-11-03T18:13:00Z</dcterms:created>
  <dcterms:modified xsi:type="dcterms:W3CDTF">2025-11-03T18:13:00Z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