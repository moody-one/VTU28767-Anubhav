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2D51C8D8" w:rsidR="00B831C4" w:rsidRDefault="00000000">
      <w:r>
        <w:t>Slot No</w:t>
      </w:r>
      <w:r>
        <w:tab/>
        <w:t>:  S</w:t>
      </w:r>
      <w:r w:rsidR="00B55417">
        <w:t>2</w:t>
      </w:r>
      <w:r w:rsidR="007F1366">
        <w:t>L5</w:t>
      </w:r>
      <w:r>
        <w:br/>
      </w:r>
    </w:p>
    <w:p w14:paraId="334C54C7" w14:textId="5024D476" w:rsidR="00B831C4" w:rsidRDefault="00000000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000000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0B0E76" w14:paraId="2DE3EF44" w14:textId="77777777">
        <w:tc>
          <w:tcPr>
            <w:tcW w:w="1353" w:type="dxa"/>
            <w:vAlign w:val="bottom"/>
          </w:tcPr>
          <w:p w14:paraId="5BCD6B29" w14:textId="3EF7EF00" w:rsidR="000B0E76" w:rsidRPr="00BB70CC" w:rsidRDefault="000B0E76" w:rsidP="000B0E76">
            <w:pPr>
              <w:spacing w:after="0" w:line="240" w:lineRule="auto"/>
              <w:rPr>
                <w:highlight w:val="yellow"/>
              </w:rPr>
            </w:pPr>
            <w:r>
              <w:t>VTU28767</w:t>
            </w:r>
          </w:p>
        </w:tc>
        <w:tc>
          <w:tcPr>
            <w:tcW w:w="2468" w:type="dxa"/>
            <w:vAlign w:val="bottom"/>
          </w:tcPr>
          <w:p w14:paraId="7294EA52" w14:textId="22E6B465" w:rsidR="000B0E76" w:rsidRPr="00BB70CC" w:rsidRDefault="000B0E76" w:rsidP="000B0E76">
            <w:pPr>
              <w:spacing w:after="0" w:line="240" w:lineRule="auto"/>
              <w:rPr>
                <w:highlight w:val="yellow"/>
              </w:rPr>
            </w:pPr>
            <w:r>
              <w:t>24UECS0016</w:t>
            </w:r>
          </w:p>
        </w:tc>
        <w:tc>
          <w:tcPr>
            <w:tcW w:w="4809" w:type="dxa"/>
            <w:vAlign w:val="bottom"/>
          </w:tcPr>
          <w:p w14:paraId="55EE313E" w14:textId="1CB62CE4" w:rsidR="000B0E76" w:rsidRPr="00BB70CC" w:rsidRDefault="000B0E76" w:rsidP="000B0E76">
            <w:pPr>
              <w:spacing w:after="0" w:line="240" w:lineRule="auto"/>
              <w:rPr>
                <w:highlight w:val="yellow"/>
              </w:rPr>
            </w:pPr>
            <w:r>
              <w:t>ANUBHAV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>Step 1: Install Mongo db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>Step 2: install Mongosh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>3.6 Click New and add the filepath to your mongosh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mongosh, open a command prompt and enter the mongosh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>PATH is configured correctly,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lastRenderedPageBreak/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CRUD(CREATE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r w:rsidRPr="00353C20">
        <w:t>db.createCollection("CricketBorad")</w:t>
      </w:r>
    </w:p>
    <w:p w14:paraId="20EDE4BF" w14:textId="77777777" w:rsidR="001C7489" w:rsidRPr="00353C20" w:rsidRDefault="001C7489" w:rsidP="001C7489">
      <w:pPr>
        <w:pStyle w:val="BodyText"/>
      </w:pPr>
      <w:r w:rsidRPr="00353C20">
        <w:t>{ "ok" : 1 }</w:t>
      </w:r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"insertedId" : </w:t>
      </w:r>
      <w:r w:rsidRPr="00353C20">
        <w:rPr>
          <w:rFonts w:ascii="Times New Roman" w:hAnsi="Times New Roman" w:cs="Times New Roman"/>
          <w:szCs w:val="24"/>
        </w:rPr>
        <w:t>ObjectId("651cf1726ebbfe7993adf909"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r w:rsidRPr="00353C20">
        <w:t>db.mylab.find({BoardID:"BID01"})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db.CricketBoard.deleteOne({BoardID:"BID03"})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"acknowledged" : true, "deletedCount" : 1 }</w:t>
      </w:r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38220" w14:textId="77777777" w:rsidR="008066F6" w:rsidRDefault="008066F6">
      <w:pPr>
        <w:spacing w:line="240" w:lineRule="auto"/>
      </w:pPr>
      <w:r>
        <w:separator/>
      </w:r>
    </w:p>
  </w:endnote>
  <w:endnote w:type="continuationSeparator" w:id="0">
    <w:p w14:paraId="166311CC" w14:textId="77777777" w:rsidR="008066F6" w:rsidRDefault="008066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F592F" w14:textId="77777777" w:rsidR="008066F6" w:rsidRDefault="008066F6">
      <w:pPr>
        <w:spacing w:after="0"/>
      </w:pPr>
      <w:r>
        <w:separator/>
      </w:r>
    </w:p>
  </w:footnote>
  <w:footnote w:type="continuationSeparator" w:id="0">
    <w:p w14:paraId="46F8F1BF" w14:textId="77777777" w:rsidR="008066F6" w:rsidRDefault="008066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A1744"/>
    <w:rsid w:val="000B0E76"/>
    <w:rsid w:val="000E52F4"/>
    <w:rsid w:val="00121C8C"/>
    <w:rsid w:val="0015074B"/>
    <w:rsid w:val="00163AFF"/>
    <w:rsid w:val="00176D2D"/>
    <w:rsid w:val="001C7489"/>
    <w:rsid w:val="00264DE1"/>
    <w:rsid w:val="002838CB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6335F1"/>
    <w:rsid w:val="006411F2"/>
    <w:rsid w:val="0066337F"/>
    <w:rsid w:val="006C335B"/>
    <w:rsid w:val="006F1245"/>
    <w:rsid w:val="00727977"/>
    <w:rsid w:val="007B7D2A"/>
    <w:rsid w:val="007C1F33"/>
    <w:rsid w:val="007F1366"/>
    <w:rsid w:val="008066F6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01F23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Anubhav K</cp:lastModifiedBy>
  <cp:revision>2</cp:revision>
  <cp:lastPrinted>2025-10-15T00:45:00Z</cp:lastPrinted>
  <dcterms:created xsi:type="dcterms:W3CDTF">2025-11-03T18:13:00Z</dcterms:created>
  <dcterms:modified xsi:type="dcterms:W3CDTF">2025-11-03T18:13:00Z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